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338E6" w:rsidRDefault="00A338E6">
      <w:pPr>
        <w:jc w:val="center"/>
        <w:rPr>
          <w:b/>
          <w:sz w:val="28"/>
        </w:rPr>
      </w:pPr>
    </w:p>
    <w:p w:rsidR="00A338E6" w:rsidRDefault="00A338E6">
      <w:pPr>
        <w:jc w:val="center"/>
        <w:rPr>
          <w:b/>
          <w:sz w:val="28"/>
        </w:rPr>
      </w:pPr>
    </w:p>
    <w:p w:rsidR="00A338E6" w:rsidRDefault="005F1DD0">
      <w:pPr>
        <w:jc w:val="center"/>
        <w:rPr>
          <w:rFonts w:ascii="Calibri" w:eastAsia="华文行楷" w:hAnsi="Calibri"/>
          <w:b/>
          <w:sz w:val="72"/>
          <w:szCs w:val="72"/>
        </w:rPr>
      </w:pPr>
      <w:r>
        <w:rPr>
          <w:rFonts w:ascii="Calibri" w:eastAsia="华文行楷" w:hAnsi="Calibri" w:hint="eastAsia"/>
          <w:b/>
          <w:sz w:val="96"/>
          <w:szCs w:val="72"/>
        </w:rPr>
        <w:t>广州商学院</w:t>
      </w:r>
    </w:p>
    <w:p w:rsidR="00A338E6" w:rsidRDefault="00A338E6">
      <w:pPr>
        <w:ind w:firstLine="480"/>
        <w:jc w:val="center"/>
        <w:rPr>
          <w:rFonts w:ascii="宋体" w:hAnsi="宋体"/>
          <w:szCs w:val="21"/>
        </w:rPr>
      </w:pPr>
    </w:p>
    <w:p w:rsidR="00A338E6" w:rsidRDefault="00A338E6">
      <w:pPr>
        <w:ind w:firstLine="480"/>
        <w:jc w:val="center"/>
        <w:rPr>
          <w:rFonts w:ascii="宋体" w:hAnsi="宋体"/>
          <w:szCs w:val="21"/>
        </w:rPr>
      </w:pPr>
    </w:p>
    <w:p w:rsidR="00A338E6" w:rsidRDefault="005F1DD0">
      <w:pPr>
        <w:jc w:val="center"/>
        <w:rPr>
          <w:rFonts w:ascii="Calibri" w:hAnsi="Calibri"/>
          <w:b/>
          <w:sz w:val="52"/>
          <w:szCs w:val="52"/>
        </w:rPr>
      </w:pPr>
      <w:r>
        <w:rPr>
          <w:rFonts w:ascii="Calibri" w:hAnsi="Calibri" w:hint="eastAsia"/>
          <w:b/>
          <w:sz w:val="72"/>
          <w:szCs w:val="72"/>
        </w:rPr>
        <w:t>课程论文</w:t>
      </w:r>
    </w:p>
    <w:p w:rsidR="00A338E6" w:rsidRDefault="00A338E6">
      <w:pPr>
        <w:rPr>
          <w:rFonts w:ascii="宋体" w:hAnsi="宋体"/>
          <w:szCs w:val="22"/>
        </w:rPr>
      </w:pPr>
    </w:p>
    <w:p w:rsidR="00A338E6" w:rsidRDefault="005F1DD0">
      <w:pPr>
        <w:rPr>
          <w:rFonts w:ascii="宋体" w:hAnsi="宋体"/>
          <w:szCs w:val="22"/>
        </w:rPr>
      </w:pPr>
      <w:r>
        <w:rPr>
          <w:rFonts w:ascii="宋体" w:hAnsi="宋体" w:hint="eastAsia"/>
          <w:szCs w:val="22"/>
        </w:rPr>
        <w:t xml:space="preserve">            </w:t>
      </w:r>
    </w:p>
    <w:p w:rsidR="00A338E6" w:rsidRDefault="005F1DD0">
      <w:pPr>
        <w:rPr>
          <w:rFonts w:ascii="宋体" w:hAnsi="宋体"/>
          <w:b/>
          <w:sz w:val="36"/>
          <w:szCs w:val="36"/>
        </w:rPr>
      </w:pPr>
      <w:r>
        <w:rPr>
          <w:rFonts w:ascii="宋体" w:hAnsi="宋体" w:hint="eastAsia"/>
          <w:szCs w:val="22"/>
        </w:rPr>
        <w:t xml:space="preserve">   </w:t>
      </w:r>
      <w:r>
        <w:rPr>
          <w:rFonts w:ascii="宋体" w:hAnsi="宋体" w:hint="eastAsia"/>
          <w:b/>
          <w:sz w:val="36"/>
          <w:szCs w:val="36"/>
        </w:rPr>
        <w:t xml:space="preserve">     </w:t>
      </w:r>
    </w:p>
    <w:p w:rsidR="00A338E6" w:rsidRDefault="00A338E6">
      <w:pPr>
        <w:ind w:firstLineChars="345" w:firstLine="1247"/>
        <w:rPr>
          <w:rFonts w:ascii="宋体" w:hAnsi="宋体"/>
          <w:b/>
          <w:sz w:val="36"/>
          <w:szCs w:val="36"/>
        </w:rPr>
      </w:pPr>
    </w:p>
    <w:p w:rsidR="00A338E6" w:rsidRDefault="005F1DD0">
      <w:pPr>
        <w:ind w:firstLineChars="400" w:firstLine="1446"/>
        <w:rPr>
          <w:rFonts w:ascii="宋体" w:hAnsi="宋体"/>
          <w:b/>
          <w:sz w:val="36"/>
          <w:szCs w:val="36"/>
        </w:rPr>
      </w:pPr>
      <w:r>
        <w:rPr>
          <w:rFonts w:ascii="宋体" w:hAnsi="宋体" w:hint="eastAsia"/>
          <w:b/>
          <w:sz w:val="36"/>
          <w:szCs w:val="36"/>
        </w:rPr>
        <w:t>题目：</w:t>
      </w:r>
      <w:r w:rsidR="00B43568" w:rsidRPr="00B43568">
        <w:rPr>
          <w:rFonts w:ascii="宋体" w:hAnsi="宋体" w:hint="eastAsia"/>
          <w:b/>
          <w:sz w:val="36"/>
          <w:szCs w:val="36"/>
        </w:rPr>
        <w:t>电视节目推荐模型构建与评价</w:t>
      </w:r>
      <w:r>
        <w:rPr>
          <w:rFonts w:ascii="宋体" w:hAnsi="宋体" w:hint="eastAsia"/>
          <w:b/>
          <w:sz w:val="36"/>
          <w:szCs w:val="36"/>
        </w:rPr>
        <w:t xml:space="preserve"> </w:t>
      </w:r>
    </w:p>
    <w:p w:rsidR="00A338E6" w:rsidRDefault="00A338E6">
      <w:pPr>
        <w:rPr>
          <w:rFonts w:ascii="宋体" w:hAnsi="宋体"/>
          <w:szCs w:val="22"/>
        </w:rPr>
      </w:pPr>
    </w:p>
    <w:p w:rsidR="00A338E6" w:rsidRDefault="00A338E6">
      <w:pPr>
        <w:rPr>
          <w:rFonts w:ascii="宋体" w:hAnsi="宋体"/>
          <w:szCs w:val="22"/>
        </w:rPr>
      </w:pPr>
    </w:p>
    <w:p w:rsidR="00A338E6" w:rsidRDefault="00A338E6">
      <w:pPr>
        <w:rPr>
          <w:rFonts w:ascii="宋体" w:hAnsi="宋体"/>
          <w:sz w:val="30"/>
          <w:szCs w:val="30"/>
        </w:rPr>
      </w:pPr>
    </w:p>
    <w:p w:rsidR="00A338E6" w:rsidRDefault="00A338E6">
      <w:pPr>
        <w:ind w:firstLineChars="650" w:firstLine="1950"/>
        <w:rPr>
          <w:rFonts w:ascii="宋体" w:hAnsi="宋体"/>
          <w:sz w:val="30"/>
          <w:szCs w:val="30"/>
        </w:rPr>
      </w:pPr>
    </w:p>
    <w:tbl>
      <w:tblPr>
        <w:tblW w:w="5875" w:type="dxa"/>
        <w:jc w:val="center"/>
        <w:tblLayout w:type="fixed"/>
        <w:tblLook w:val="04A0" w:firstRow="1" w:lastRow="0" w:firstColumn="1" w:lastColumn="0" w:noHBand="0" w:noVBand="1"/>
      </w:tblPr>
      <w:tblGrid>
        <w:gridCol w:w="2109"/>
        <w:gridCol w:w="3766"/>
      </w:tblGrid>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课 程 名 称</w:t>
            </w:r>
          </w:p>
        </w:tc>
        <w:tc>
          <w:tcPr>
            <w:tcW w:w="3766" w:type="dxa"/>
            <w:tcBorders>
              <w:bottom w:val="single" w:sz="4" w:space="0" w:color="auto"/>
            </w:tcBorders>
            <w:shd w:val="clear" w:color="auto" w:fill="auto"/>
          </w:tcPr>
          <w:p w:rsidR="00A338E6" w:rsidRDefault="005F1DD0" w:rsidP="00CE58AC">
            <w:pPr>
              <w:spacing w:line="440" w:lineRule="exact"/>
              <w:jc w:val="left"/>
              <w:rPr>
                <w:rFonts w:ascii="宋体" w:hAnsi="宋体"/>
                <w:b/>
                <w:sz w:val="32"/>
                <w:szCs w:val="32"/>
                <w:u w:val="single"/>
              </w:rPr>
            </w:pPr>
            <w:r>
              <w:rPr>
                <w:rFonts w:ascii="宋体" w:hAnsi="宋体" w:hint="eastAsia"/>
                <w:b/>
                <w:bCs/>
                <w:sz w:val="32"/>
                <w:szCs w:val="32"/>
              </w:rPr>
              <w:t>商业智能应用案例</w:t>
            </w: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考 查 学 期</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u w:val="single"/>
              </w:rPr>
            </w:pPr>
            <w:r>
              <w:rPr>
                <w:rFonts w:ascii="宋体" w:hAnsi="宋体" w:hint="eastAsia"/>
                <w:b/>
                <w:sz w:val="32"/>
                <w:szCs w:val="32"/>
              </w:rPr>
              <w:t>2018</w:t>
            </w:r>
            <w:r w:rsidR="00CE58AC">
              <w:rPr>
                <w:rFonts w:ascii="宋体" w:hAnsi="宋体" w:hint="eastAsia"/>
                <w:b/>
                <w:sz w:val="32"/>
                <w:szCs w:val="32"/>
              </w:rPr>
              <w:t>-</w:t>
            </w:r>
            <w:r>
              <w:rPr>
                <w:rFonts w:ascii="宋体" w:hAnsi="宋体" w:hint="eastAsia"/>
                <w:b/>
                <w:sz w:val="32"/>
                <w:szCs w:val="32"/>
              </w:rPr>
              <w:t>2019学年第二学期</w:t>
            </w: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考 查 方 式</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lang w:val="en"/>
              </w:rPr>
            </w:pPr>
            <w:r>
              <w:rPr>
                <w:rFonts w:ascii="宋体" w:hAnsi="宋体" w:hint="eastAsia"/>
                <w:b/>
                <w:sz w:val="32"/>
                <w:szCs w:val="32"/>
                <w:lang w:val="en"/>
              </w:rPr>
              <w:t>课程</w:t>
            </w:r>
            <w:r>
              <w:rPr>
                <w:rFonts w:ascii="宋体" w:hAnsi="宋体"/>
                <w:b/>
                <w:sz w:val="32"/>
                <w:szCs w:val="32"/>
                <w:lang w:val="en"/>
              </w:rPr>
              <w:t>论文</w:t>
            </w:r>
          </w:p>
        </w:tc>
      </w:tr>
      <w:tr w:rsidR="00A338E6">
        <w:trPr>
          <w:trHeight w:val="396"/>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姓       名</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lang w:val="en"/>
              </w:rPr>
            </w:pPr>
            <w:r>
              <w:rPr>
                <w:rFonts w:ascii="宋体" w:hAnsi="宋体"/>
                <w:b/>
                <w:sz w:val="32"/>
                <w:szCs w:val="32"/>
                <w:lang w:val="en"/>
              </w:rPr>
              <w:t>杨伟庭</w:t>
            </w: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学       号</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lang w:val="en"/>
              </w:rPr>
            </w:pPr>
            <w:r>
              <w:rPr>
                <w:rFonts w:ascii="宋体" w:hAnsi="宋体"/>
                <w:b/>
                <w:sz w:val="32"/>
                <w:szCs w:val="32"/>
                <w:lang w:val="en"/>
              </w:rPr>
              <w:t>201606050022</w:t>
            </w: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专       业</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lang w:val="en"/>
              </w:rPr>
            </w:pPr>
            <w:r>
              <w:rPr>
                <w:rFonts w:ascii="宋体" w:hAnsi="宋体"/>
                <w:b/>
                <w:sz w:val="32"/>
                <w:szCs w:val="32"/>
                <w:lang w:val="en"/>
              </w:rPr>
              <w:t>信息管理与信息系统</w:t>
            </w: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成       绩</w:t>
            </w:r>
          </w:p>
        </w:tc>
        <w:tc>
          <w:tcPr>
            <w:tcW w:w="3766" w:type="dxa"/>
            <w:tcBorders>
              <w:top w:val="single" w:sz="4" w:space="0" w:color="auto"/>
              <w:bottom w:val="single" w:sz="4" w:space="0" w:color="auto"/>
            </w:tcBorders>
            <w:shd w:val="clear" w:color="auto" w:fill="auto"/>
          </w:tcPr>
          <w:p w:rsidR="00A338E6" w:rsidRDefault="00A338E6" w:rsidP="00CE58AC">
            <w:pPr>
              <w:spacing w:line="440" w:lineRule="exact"/>
              <w:jc w:val="left"/>
              <w:rPr>
                <w:rFonts w:ascii="宋体" w:hAnsi="宋体"/>
                <w:b/>
                <w:sz w:val="32"/>
                <w:szCs w:val="32"/>
                <w:u w:val="single"/>
              </w:rPr>
            </w:pPr>
          </w:p>
        </w:tc>
      </w:tr>
      <w:tr w:rsidR="00A338E6">
        <w:trPr>
          <w:trHeight w:val="374"/>
          <w:jc w:val="center"/>
        </w:trPr>
        <w:tc>
          <w:tcPr>
            <w:tcW w:w="2109" w:type="dxa"/>
            <w:shd w:val="clear" w:color="auto" w:fill="auto"/>
          </w:tcPr>
          <w:p w:rsidR="00A338E6" w:rsidRDefault="005F1DD0">
            <w:pPr>
              <w:spacing w:line="440" w:lineRule="exact"/>
              <w:rPr>
                <w:rFonts w:ascii="宋体" w:hAnsi="宋体"/>
                <w:sz w:val="30"/>
                <w:szCs w:val="30"/>
              </w:rPr>
            </w:pPr>
            <w:r>
              <w:rPr>
                <w:rFonts w:ascii="宋体" w:hAnsi="宋体" w:hint="eastAsia"/>
                <w:sz w:val="30"/>
                <w:szCs w:val="30"/>
              </w:rPr>
              <w:t>指 导 教 师</w:t>
            </w:r>
          </w:p>
        </w:tc>
        <w:tc>
          <w:tcPr>
            <w:tcW w:w="3766" w:type="dxa"/>
            <w:tcBorders>
              <w:top w:val="single" w:sz="4" w:space="0" w:color="auto"/>
              <w:bottom w:val="single" w:sz="4" w:space="0" w:color="auto"/>
            </w:tcBorders>
            <w:shd w:val="clear" w:color="auto" w:fill="auto"/>
          </w:tcPr>
          <w:p w:rsidR="00A338E6" w:rsidRDefault="005F1DD0" w:rsidP="00CE58AC">
            <w:pPr>
              <w:spacing w:line="440" w:lineRule="exact"/>
              <w:jc w:val="left"/>
              <w:rPr>
                <w:rFonts w:ascii="宋体" w:hAnsi="宋体"/>
                <w:b/>
                <w:sz w:val="32"/>
                <w:szCs w:val="32"/>
                <w:lang w:val="en"/>
              </w:rPr>
            </w:pPr>
            <w:r>
              <w:rPr>
                <w:rFonts w:ascii="宋体" w:hAnsi="宋体"/>
                <w:b/>
                <w:sz w:val="32"/>
                <w:szCs w:val="32"/>
                <w:lang w:val="en"/>
              </w:rPr>
              <w:t>吴晓玲</w:t>
            </w:r>
          </w:p>
        </w:tc>
      </w:tr>
    </w:tbl>
    <w:p w:rsidR="00A338E6" w:rsidRDefault="00A338E6">
      <w:pPr>
        <w:spacing w:line="540" w:lineRule="auto"/>
        <w:rPr>
          <w:rFonts w:ascii="宋体" w:hAnsi="宋体"/>
          <w:bCs/>
          <w:sz w:val="28"/>
          <w:szCs w:val="28"/>
        </w:rPr>
      </w:pPr>
    </w:p>
    <w:p w:rsidR="00A338E6" w:rsidRDefault="00A338E6">
      <w:pPr>
        <w:spacing w:line="540" w:lineRule="auto"/>
        <w:rPr>
          <w:bCs/>
          <w:sz w:val="28"/>
          <w:szCs w:val="28"/>
        </w:rPr>
      </w:pPr>
    </w:p>
    <w:p w:rsidR="00A338E6" w:rsidRDefault="00A338E6">
      <w:pPr>
        <w:spacing w:line="300" w:lineRule="auto"/>
        <w:jc w:val="center"/>
        <w:rPr>
          <w:rFonts w:ascii="黑体" w:eastAsia="黑体" w:hAnsi="宋体"/>
          <w:b/>
          <w:sz w:val="36"/>
        </w:rPr>
        <w:sectPr w:rsidR="00A338E6">
          <w:headerReference w:type="default" r:id="rId8"/>
          <w:type w:val="continuous"/>
          <w:pgSz w:w="11906" w:h="16838"/>
          <w:pgMar w:top="1418" w:right="1134" w:bottom="1418" w:left="1134" w:header="851" w:footer="992" w:gutter="284"/>
          <w:pgNumType w:start="1"/>
          <w:cols w:space="720"/>
          <w:titlePg/>
          <w:docGrid w:type="lines" w:linePitch="312"/>
        </w:sect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5F1DD0">
      <w:pPr>
        <w:tabs>
          <w:tab w:val="left" w:pos="5244"/>
        </w:tabs>
        <w:rPr>
          <w:sz w:val="28"/>
        </w:rPr>
      </w:pPr>
      <w:r>
        <w:rPr>
          <w:sz w:val="28"/>
        </w:rPr>
        <w:tab/>
      </w: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rPr>
          <w:sz w:val="28"/>
        </w:rPr>
      </w:pPr>
    </w:p>
    <w:p w:rsidR="00A338E6" w:rsidRDefault="00A338E6">
      <w:pPr>
        <w:spacing w:after="100" w:afterAutospacing="1" w:line="300" w:lineRule="auto"/>
        <w:rPr>
          <w:sz w:val="28"/>
        </w:rPr>
      </w:pPr>
    </w:p>
    <w:p w:rsidR="00A338E6" w:rsidRDefault="00A338E6">
      <w:pPr>
        <w:spacing w:after="100" w:afterAutospacing="1" w:line="300" w:lineRule="auto"/>
        <w:rPr>
          <w:sz w:val="28"/>
        </w:rPr>
      </w:pPr>
    </w:p>
    <w:p w:rsidR="00A338E6" w:rsidRDefault="00A338E6">
      <w:pPr>
        <w:spacing w:after="100" w:afterAutospacing="1" w:line="300" w:lineRule="auto"/>
        <w:rPr>
          <w:sz w:val="28"/>
        </w:rPr>
      </w:pPr>
    </w:p>
    <w:p w:rsidR="00A338E6" w:rsidRDefault="00A338E6">
      <w:pPr>
        <w:spacing w:after="100" w:afterAutospacing="1" w:line="300" w:lineRule="auto"/>
        <w:rPr>
          <w:rFonts w:ascii="仿宋_GB2312" w:eastAsia="仿宋_GB2312"/>
          <w:sz w:val="28"/>
          <w:szCs w:val="28"/>
        </w:rPr>
      </w:pPr>
    </w:p>
    <w:p w:rsidR="00A338E6" w:rsidRDefault="005F1DD0">
      <w:pPr>
        <w:pStyle w:val="aff0"/>
      </w:pPr>
      <w:bookmarkStart w:id="0" w:name="_Toc12431916"/>
      <w:r>
        <w:rPr>
          <w:rFonts w:hint="eastAsia"/>
        </w:rPr>
        <w:lastRenderedPageBreak/>
        <w:t>摘要</w:t>
      </w:r>
      <w:bookmarkEnd w:id="0"/>
      <w:r>
        <w:rPr>
          <w:rFonts w:hint="eastAsia"/>
        </w:rPr>
        <w:t xml:space="preserve"> </w:t>
      </w:r>
    </w:p>
    <w:p w:rsidR="00A338E6" w:rsidRDefault="005F1DD0">
      <w:pPr>
        <w:widowControl/>
        <w:spacing w:line="300" w:lineRule="auto"/>
        <w:ind w:firstLineChars="200" w:firstLine="480"/>
        <w:jc w:val="left"/>
        <w:rPr>
          <w:rFonts w:asciiTheme="minorEastAsia" w:eastAsiaTheme="minorEastAsia" w:hAnsiTheme="minorEastAsia" w:cstheme="minorEastAsia"/>
          <w:color w:val="333333"/>
          <w:kern w:val="0"/>
          <w:sz w:val="24"/>
          <w:szCs w:val="24"/>
          <w:shd w:val="clear" w:color="auto" w:fill="FFFFFF"/>
          <w:lang w:val="en" w:bidi="ar"/>
        </w:rPr>
      </w:pPr>
      <w:bookmarkStart w:id="1" w:name="_Toc149969157"/>
      <w:r>
        <w:rPr>
          <w:rFonts w:asciiTheme="minorEastAsia" w:eastAsiaTheme="minorEastAsia" w:hAnsiTheme="minorEastAsia" w:cstheme="minorEastAsia" w:hint="eastAsia"/>
          <w:color w:val="333333"/>
          <w:kern w:val="0"/>
          <w:sz w:val="24"/>
          <w:szCs w:val="24"/>
          <w:shd w:val="clear" w:color="auto" w:fill="FFFFFF"/>
          <w:lang w:bidi="ar"/>
        </w:rPr>
        <w:t>随着数字电视和通信技术的不断发展</w:t>
      </w:r>
      <w:r>
        <w:rPr>
          <w:rFonts w:asciiTheme="minorEastAsia" w:eastAsiaTheme="minorEastAsia" w:hAnsiTheme="minorEastAsia" w:cstheme="minorEastAsia" w:hint="eastAsia"/>
          <w:kern w:val="0"/>
          <w:sz w:val="24"/>
          <w:szCs w:val="24"/>
          <w:lang w:val="en" w:bidi="ar"/>
        </w:rPr>
        <w:t>,</w:t>
      </w:r>
      <w:r>
        <w:rPr>
          <w:rFonts w:asciiTheme="minorEastAsia" w:eastAsiaTheme="minorEastAsia" w:hAnsiTheme="minorEastAsia" w:cstheme="minorEastAsia" w:hint="eastAsia"/>
          <w:color w:val="333333"/>
          <w:kern w:val="0"/>
          <w:sz w:val="24"/>
          <w:szCs w:val="24"/>
          <w:shd w:val="clear" w:color="auto" w:fill="FFFFFF"/>
          <w:lang w:bidi="ar"/>
        </w:rPr>
        <w:t>电视节目资源越来越丰富。一方面用户为能够收看到如此之多的节目而感到兴奋不已，另一方面又为如何从成百上千</w:t>
      </w:r>
      <w:proofErr w:type="gramStart"/>
      <w:r>
        <w:rPr>
          <w:rFonts w:asciiTheme="minorEastAsia" w:eastAsiaTheme="minorEastAsia" w:hAnsiTheme="minorEastAsia" w:cstheme="minorEastAsia" w:hint="eastAsia"/>
          <w:color w:val="333333"/>
          <w:kern w:val="0"/>
          <w:sz w:val="24"/>
          <w:szCs w:val="24"/>
          <w:shd w:val="clear" w:color="auto" w:fill="FFFFFF"/>
          <w:lang w:bidi="ar"/>
        </w:rPr>
        <w:t>个</w:t>
      </w:r>
      <w:proofErr w:type="gramEnd"/>
      <w:r>
        <w:rPr>
          <w:rFonts w:asciiTheme="minorEastAsia" w:eastAsiaTheme="minorEastAsia" w:hAnsiTheme="minorEastAsia" w:cstheme="minorEastAsia" w:hint="eastAsia"/>
          <w:color w:val="333333"/>
          <w:kern w:val="0"/>
          <w:sz w:val="24"/>
          <w:szCs w:val="24"/>
          <w:shd w:val="clear" w:color="auto" w:fill="FFFFFF"/>
          <w:lang w:bidi="ar"/>
        </w:rPr>
        <w:t>节目中找到他们真正喜爱的节目，而感到苦恼。</w:t>
      </w:r>
    </w:p>
    <w:p w:rsidR="00A338E6" w:rsidRDefault="005F1DD0">
      <w:pPr>
        <w:widowControl/>
        <w:spacing w:line="300" w:lineRule="auto"/>
        <w:ind w:firstLineChars="200" w:firstLine="480"/>
        <w:jc w:val="left"/>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kern w:val="0"/>
          <w:sz w:val="24"/>
          <w:szCs w:val="24"/>
          <w:lang w:bidi="ar"/>
        </w:rPr>
        <w:t>本论文</w:t>
      </w:r>
      <w:r>
        <w:rPr>
          <w:rFonts w:asciiTheme="minorEastAsia" w:eastAsiaTheme="minorEastAsia" w:hAnsiTheme="minorEastAsia" w:cstheme="minorEastAsia"/>
          <w:kern w:val="0"/>
          <w:sz w:val="24"/>
          <w:szCs w:val="24"/>
          <w:lang w:val="en" w:bidi="ar"/>
        </w:rPr>
        <w:t>内容为介绍了几种智能推荐算法并</w:t>
      </w:r>
      <w:r>
        <w:rPr>
          <w:rFonts w:asciiTheme="minorEastAsia" w:eastAsiaTheme="minorEastAsia" w:hAnsiTheme="minorEastAsia" w:cstheme="minorEastAsia" w:hint="eastAsia"/>
          <w:kern w:val="0"/>
          <w:sz w:val="24"/>
          <w:szCs w:val="24"/>
          <w:lang w:bidi="ar"/>
        </w:rPr>
        <w:t>构建基于用户</w:t>
      </w:r>
      <w:r>
        <w:rPr>
          <w:rFonts w:asciiTheme="minorEastAsia" w:eastAsiaTheme="minorEastAsia" w:hAnsiTheme="minorEastAsia" w:cstheme="minorEastAsia"/>
          <w:kern w:val="0"/>
          <w:sz w:val="24"/>
          <w:szCs w:val="24"/>
          <w:lang w:val="en" w:bidi="ar"/>
        </w:rPr>
        <w:t>收视</w:t>
      </w:r>
      <w:r>
        <w:rPr>
          <w:rFonts w:asciiTheme="minorEastAsia" w:eastAsiaTheme="minorEastAsia" w:hAnsiTheme="minorEastAsia" w:cstheme="minorEastAsia" w:hint="eastAsia"/>
          <w:kern w:val="0"/>
          <w:sz w:val="24"/>
          <w:szCs w:val="24"/>
          <w:lang w:bidi="ar"/>
        </w:rPr>
        <w:t>的</w:t>
      </w:r>
      <w:r>
        <w:rPr>
          <w:rFonts w:asciiTheme="minorEastAsia" w:eastAsiaTheme="minorEastAsia" w:hAnsiTheme="minorEastAsia" w:cstheme="minorEastAsia"/>
          <w:kern w:val="0"/>
          <w:sz w:val="24"/>
          <w:szCs w:val="24"/>
          <w:lang w:val="en" w:bidi="ar"/>
        </w:rPr>
        <w:t>电视</w:t>
      </w:r>
      <w:r>
        <w:rPr>
          <w:rFonts w:asciiTheme="minorEastAsia" w:eastAsiaTheme="minorEastAsia" w:hAnsiTheme="minorEastAsia" w:cstheme="minorEastAsia" w:hint="eastAsia"/>
          <w:kern w:val="0"/>
          <w:sz w:val="24"/>
          <w:szCs w:val="24"/>
          <w:lang w:bidi="ar"/>
        </w:rPr>
        <w:t>节目推荐</w:t>
      </w:r>
      <w:r>
        <w:rPr>
          <w:rFonts w:asciiTheme="minorEastAsia" w:eastAsiaTheme="minorEastAsia" w:hAnsiTheme="minorEastAsia" w:cstheme="minorEastAsia"/>
          <w:kern w:val="0"/>
          <w:sz w:val="24"/>
          <w:szCs w:val="24"/>
          <w:lang w:val="en" w:bidi="ar"/>
        </w:rPr>
        <w:t>和基于电视节目产品的电视节目推荐,对数据进行预处理之后使用智能推荐算法进行建模为用户推荐电视节目</w:t>
      </w:r>
      <w:r>
        <w:rPr>
          <w:rFonts w:asciiTheme="minorEastAsia" w:eastAsiaTheme="minorEastAsia" w:hAnsiTheme="minorEastAsia" w:cstheme="minorEastAsia" w:hint="eastAsia"/>
          <w:color w:val="333333"/>
          <w:kern w:val="0"/>
          <w:sz w:val="24"/>
          <w:szCs w:val="24"/>
          <w:shd w:val="clear" w:color="auto" w:fill="FFFFFF"/>
          <w:lang w:bidi="ar"/>
        </w:rPr>
        <w:t>。</w:t>
      </w:r>
      <w:r>
        <w:rPr>
          <w:rFonts w:asciiTheme="minorEastAsia" w:eastAsiaTheme="minorEastAsia" w:hAnsiTheme="minorEastAsia" w:cstheme="minorEastAsia"/>
          <w:color w:val="333333"/>
          <w:kern w:val="0"/>
          <w:sz w:val="24"/>
          <w:szCs w:val="24"/>
          <w:shd w:val="clear" w:color="auto" w:fill="FFFFFF"/>
          <w:lang w:val="en" w:bidi="ar"/>
        </w:rPr>
        <w:t>然后对模型进行评价和模型之间的对比</w:t>
      </w:r>
      <w:r>
        <w:rPr>
          <w:rFonts w:asciiTheme="minorEastAsia" w:eastAsiaTheme="minorEastAsia" w:hAnsiTheme="minorEastAsia" w:cstheme="minorEastAsia" w:hint="eastAsia"/>
          <w:color w:val="333333"/>
          <w:kern w:val="0"/>
          <w:sz w:val="24"/>
          <w:szCs w:val="24"/>
          <w:shd w:val="clear" w:color="auto" w:fill="FFFFFF"/>
          <w:lang w:bidi="ar"/>
        </w:rPr>
        <w:t>。</w:t>
      </w:r>
    </w:p>
    <w:p w:rsidR="00A338E6" w:rsidRDefault="00A338E6">
      <w:pPr>
        <w:pStyle w:val="afd"/>
      </w:pPr>
    </w:p>
    <w:p w:rsidR="00A338E6" w:rsidRDefault="00A338E6">
      <w:pPr>
        <w:spacing w:line="300" w:lineRule="auto"/>
        <w:ind w:firstLineChars="200" w:firstLine="480"/>
        <w:rPr>
          <w:rFonts w:hAnsi="宋体"/>
          <w:color w:val="000000"/>
          <w:sz w:val="24"/>
        </w:rPr>
      </w:pPr>
    </w:p>
    <w:p w:rsidR="00A338E6" w:rsidRDefault="005F1DD0">
      <w:pPr>
        <w:spacing w:line="300" w:lineRule="auto"/>
        <w:rPr>
          <w:b/>
          <w:sz w:val="24"/>
          <w:szCs w:val="24"/>
          <w:lang w:val="en"/>
        </w:rPr>
      </w:pPr>
      <w:r>
        <w:rPr>
          <w:rFonts w:hint="eastAsia"/>
          <w:b/>
          <w:sz w:val="24"/>
          <w:szCs w:val="24"/>
        </w:rPr>
        <w:t>关键词</w:t>
      </w:r>
      <w:bookmarkEnd w:id="1"/>
      <w:r>
        <w:rPr>
          <w:rFonts w:hint="eastAsia"/>
          <w:b/>
          <w:sz w:val="24"/>
          <w:szCs w:val="24"/>
        </w:rPr>
        <w:t>：</w:t>
      </w:r>
      <w:r>
        <w:rPr>
          <w:b/>
          <w:sz w:val="24"/>
          <w:szCs w:val="24"/>
          <w:lang w:val="en"/>
        </w:rPr>
        <w:t>推荐算法</w:t>
      </w:r>
      <w:r>
        <w:rPr>
          <w:b/>
          <w:sz w:val="24"/>
          <w:szCs w:val="24"/>
          <w:lang w:val="en"/>
        </w:rPr>
        <w:t>;</w:t>
      </w:r>
      <w:r>
        <w:rPr>
          <w:b/>
          <w:sz w:val="24"/>
          <w:szCs w:val="24"/>
          <w:lang w:val="en"/>
        </w:rPr>
        <w:t>收视率</w:t>
      </w:r>
      <w:r>
        <w:rPr>
          <w:b/>
          <w:sz w:val="24"/>
          <w:szCs w:val="24"/>
          <w:lang w:val="en"/>
        </w:rPr>
        <w:t>;</w:t>
      </w:r>
      <w:r>
        <w:rPr>
          <w:b/>
          <w:sz w:val="24"/>
          <w:szCs w:val="24"/>
          <w:lang w:val="en"/>
        </w:rPr>
        <w:t>电视节目</w:t>
      </w:r>
      <w:r>
        <w:rPr>
          <w:b/>
          <w:sz w:val="24"/>
          <w:szCs w:val="24"/>
          <w:lang w:val="en"/>
        </w:rPr>
        <w:t>;</w:t>
      </w:r>
      <w:r>
        <w:rPr>
          <w:b/>
          <w:sz w:val="24"/>
          <w:szCs w:val="24"/>
          <w:lang w:val="en"/>
        </w:rPr>
        <w:t>协同过滤</w:t>
      </w:r>
      <w:r>
        <w:rPr>
          <w:b/>
          <w:sz w:val="24"/>
          <w:szCs w:val="24"/>
          <w:lang w:val="en"/>
        </w:rPr>
        <w:t>;Python;</w:t>
      </w:r>
    </w:p>
    <w:p w:rsidR="00A338E6" w:rsidRDefault="00A338E6">
      <w:pPr>
        <w:spacing w:line="300" w:lineRule="auto"/>
        <w:rPr>
          <w:b/>
          <w:sz w:val="24"/>
          <w:szCs w:val="24"/>
          <w:lang w:val="en"/>
        </w:rPr>
      </w:pPr>
    </w:p>
    <w:p w:rsidR="00A338E6" w:rsidRDefault="00A338E6">
      <w:pPr>
        <w:spacing w:line="300" w:lineRule="auto"/>
        <w:rPr>
          <w:b/>
          <w:sz w:val="24"/>
          <w:szCs w:val="24"/>
          <w:lang w:val="en"/>
        </w:rPr>
      </w:pPr>
    </w:p>
    <w:p w:rsidR="00A338E6" w:rsidRDefault="00A338E6">
      <w:pPr>
        <w:spacing w:line="300" w:lineRule="auto"/>
        <w:rPr>
          <w:b/>
          <w:sz w:val="24"/>
          <w:szCs w:val="24"/>
          <w:lang w:val="en"/>
        </w:rPr>
      </w:pPr>
    </w:p>
    <w:p w:rsidR="00A338E6" w:rsidRDefault="00A338E6">
      <w:pPr>
        <w:spacing w:line="300" w:lineRule="auto"/>
        <w:rPr>
          <w:b/>
          <w:sz w:val="24"/>
          <w:szCs w:val="24"/>
          <w:lang w:val="en"/>
        </w:rPr>
      </w:pPr>
    </w:p>
    <w:p w:rsidR="00A338E6" w:rsidRDefault="00A338E6">
      <w:pPr>
        <w:spacing w:line="300" w:lineRule="auto"/>
        <w:rPr>
          <w:b/>
          <w:sz w:val="24"/>
          <w:szCs w:val="24"/>
          <w:lang w:val="en"/>
        </w:rPr>
      </w:pPr>
    </w:p>
    <w:p w:rsidR="00A338E6" w:rsidRDefault="00A338E6">
      <w:pPr>
        <w:spacing w:line="300" w:lineRule="auto"/>
        <w:rPr>
          <w:b/>
          <w:sz w:val="24"/>
          <w:szCs w:val="24"/>
          <w:lang w:val="en"/>
        </w:rPr>
      </w:pPr>
    </w:p>
    <w:p w:rsidR="00A338E6" w:rsidRDefault="00A338E6">
      <w:pPr>
        <w:spacing w:line="300" w:lineRule="auto"/>
        <w:ind w:firstLineChars="200" w:firstLine="480"/>
        <w:rPr>
          <w:rFonts w:hAnsi="宋体"/>
          <w:color w:val="000000"/>
          <w:sz w:val="24"/>
        </w:rPr>
      </w:pPr>
    </w:p>
    <w:p w:rsidR="00A338E6" w:rsidRDefault="00A338E6">
      <w:pPr>
        <w:rPr>
          <w:b/>
          <w:sz w:val="24"/>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A338E6">
      <w:pPr>
        <w:spacing w:line="300" w:lineRule="auto"/>
        <w:rPr>
          <w:rFonts w:ascii="宋体" w:hAnsi="宋体"/>
          <w:b/>
          <w:color w:val="808080"/>
          <w:sz w:val="28"/>
        </w:rPr>
      </w:pPr>
    </w:p>
    <w:p w:rsidR="00A338E6" w:rsidRDefault="005F1DD0">
      <w:pPr>
        <w:pStyle w:val="aff0"/>
      </w:pPr>
      <w:bookmarkStart w:id="2" w:name="_Toc228340919"/>
      <w:bookmarkStart w:id="3" w:name="_Toc228297847"/>
      <w:bookmarkStart w:id="4" w:name="_Toc228339592"/>
      <w:bookmarkStart w:id="5" w:name="_Toc12431917"/>
      <w:r>
        <w:lastRenderedPageBreak/>
        <w:t>Abstract</w:t>
      </w:r>
      <w:bookmarkEnd w:id="2"/>
      <w:bookmarkEnd w:id="3"/>
      <w:bookmarkEnd w:id="4"/>
      <w:bookmarkEnd w:id="5"/>
      <w:r>
        <w:t xml:space="preserve"> </w:t>
      </w:r>
    </w:p>
    <w:p w:rsidR="00A338E6" w:rsidRDefault="00F54B5E">
      <w:pPr>
        <w:pStyle w:val="afd"/>
      </w:pPr>
      <w:r w:rsidRPr="00F54B5E">
        <w:t>With the continuous development of digital television and communication technology, TV program resources are becoming more and more abundant. On the one hand, users are excited to see so many programs, and on the other hand are distressed about how to find the programs they really love from hundreds of programs. The content of this thesis introduces several intelligent recommendation algorithms and constructs TV program recommendation based on user ratings and TV program recommendation based on TV program products. After pre-processing the data, the intelligent recommendation algorithm is used to model the recommended TV programs for users. The model is then evaluated and compared between the models.</w:t>
      </w:r>
    </w:p>
    <w:p w:rsidR="00F54B5E" w:rsidRDefault="00F54B5E">
      <w:pPr>
        <w:pStyle w:val="afd"/>
        <w:ind w:firstLine="482"/>
        <w:rPr>
          <w:b/>
          <w:szCs w:val="24"/>
        </w:rPr>
      </w:pPr>
    </w:p>
    <w:p w:rsidR="00A338E6" w:rsidRDefault="005F1DD0">
      <w:pPr>
        <w:spacing w:line="300" w:lineRule="auto"/>
        <w:rPr>
          <w:sz w:val="28"/>
        </w:rPr>
      </w:pPr>
      <w:r>
        <w:rPr>
          <w:rFonts w:hint="eastAsia"/>
          <w:b/>
          <w:sz w:val="24"/>
          <w:szCs w:val="24"/>
        </w:rPr>
        <w:t>Key words</w:t>
      </w:r>
      <w:r>
        <w:rPr>
          <w:rFonts w:eastAsia="黑体" w:hint="eastAsia"/>
          <w:sz w:val="24"/>
          <w:szCs w:val="24"/>
        </w:rPr>
        <w:t xml:space="preserve">: </w:t>
      </w:r>
      <w:r w:rsidR="00F54B5E" w:rsidRPr="00F54B5E">
        <w:rPr>
          <w:rFonts w:eastAsia="黑体"/>
          <w:sz w:val="24"/>
          <w:szCs w:val="24"/>
        </w:rPr>
        <w:t>Recommended algorithm; ratings; TV programs; collaborative filtering; Python;</w:t>
      </w:r>
    </w:p>
    <w:p w:rsidR="00A338E6" w:rsidRDefault="00A338E6">
      <w:pPr>
        <w:pStyle w:val="21"/>
      </w:pPr>
    </w:p>
    <w:p w:rsidR="00A338E6" w:rsidRDefault="00A338E6">
      <w:pPr>
        <w:pStyle w:val="21"/>
      </w:pPr>
    </w:p>
    <w:p w:rsidR="00A338E6" w:rsidRDefault="00A338E6">
      <w:pPr>
        <w:ind w:firstLineChars="200" w:firstLine="720"/>
        <w:rPr>
          <w:rFonts w:ascii="黑体" w:eastAsia="黑体" w:hAnsi="宋体"/>
          <w:sz w:val="36"/>
        </w:rPr>
      </w:pPr>
    </w:p>
    <w:p w:rsidR="00A338E6" w:rsidRDefault="00A338E6">
      <w:pPr>
        <w:rPr>
          <w:rFonts w:ascii="黑体" w:eastAsia="黑体" w:hAnsi="宋体"/>
          <w:sz w:val="36"/>
        </w:rPr>
      </w:pPr>
    </w:p>
    <w:p w:rsidR="00A338E6" w:rsidRDefault="00A338E6">
      <w:pPr>
        <w:rPr>
          <w:rFonts w:ascii="黑体" w:eastAsia="黑体" w:hAnsi="宋体"/>
          <w:sz w:val="36"/>
        </w:rPr>
      </w:pPr>
    </w:p>
    <w:p w:rsidR="00A338E6" w:rsidRDefault="005F1DD0">
      <w:pPr>
        <w:pStyle w:val="aff0"/>
      </w:pPr>
      <w:r>
        <w:rPr>
          <w:rFonts w:hAnsi="宋体"/>
        </w:rPr>
        <w:br w:type="page"/>
      </w:r>
      <w:bookmarkStart w:id="6" w:name="_Toc12431918"/>
      <w:r>
        <w:rPr>
          <w:rFonts w:hint="eastAsia"/>
        </w:rPr>
        <w:lastRenderedPageBreak/>
        <w:t>目录</w:t>
      </w:r>
      <w:bookmarkEnd w:id="6"/>
    </w:p>
    <w:p w:rsidR="00A338E6" w:rsidRDefault="00A338E6">
      <w:pPr>
        <w:pStyle w:val="TOC1"/>
        <w:rPr>
          <w:rFonts w:ascii="黑体" w:eastAsia="黑体" w:hAnsi="宋体"/>
          <w:sz w:val="36"/>
        </w:rPr>
      </w:pPr>
    </w:p>
    <w:p w:rsidR="00A338E6" w:rsidRDefault="005F1DD0">
      <w:pPr>
        <w:pStyle w:val="TOC1"/>
        <w:rPr>
          <w:rFonts w:asciiTheme="minorHAnsi" w:eastAsiaTheme="minorEastAsia" w:hAnsiTheme="minorHAnsi" w:cstheme="minorBidi"/>
          <w:b w:val="0"/>
          <w:sz w:val="21"/>
          <w:szCs w:val="22"/>
        </w:rPr>
      </w:pPr>
      <w:r>
        <w:rPr>
          <w:rFonts w:ascii="黑体" w:eastAsia="黑体" w:hAnsi="宋体"/>
          <w:sz w:val="36"/>
        </w:rPr>
        <w:fldChar w:fldCharType="begin"/>
      </w:r>
      <w:r>
        <w:rPr>
          <w:rFonts w:ascii="黑体" w:eastAsia="黑体" w:hAnsi="宋体"/>
          <w:sz w:val="36"/>
        </w:rPr>
        <w:instrText xml:space="preserve"> TOC \o "1-3" \h \z \u </w:instrText>
      </w:r>
      <w:r>
        <w:rPr>
          <w:rFonts w:ascii="黑体" w:eastAsia="黑体" w:hAnsi="宋体"/>
          <w:sz w:val="36"/>
        </w:rPr>
        <w:fldChar w:fldCharType="separate"/>
      </w:r>
      <w:hyperlink w:anchor="_Toc12431916" w:history="1">
        <w:r>
          <w:rPr>
            <w:rStyle w:val="afa"/>
            <w:rFonts w:hint="eastAsia"/>
          </w:rPr>
          <w:t>摘要</w:t>
        </w:r>
        <w:r>
          <w:tab/>
        </w:r>
        <w:r>
          <w:fldChar w:fldCharType="begin"/>
        </w:r>
        <w:r>
          <w:instrText xml:space="preserve"> PAGEREF _Toc12431916 \h </w:instrText>
        </w:r>
        <w:r>
          <w:fldChar w:fldCharType="separate"/>
        </w:r>
        <w:r>
          <w:t>II</w:t>
        </w:r>
        <w:r>
          <w:fldChar w:fldCharType="end"/>
        </w:r>
      </w:hyperlink>
    </w:p>
    <w:p w:rsidR="00A338E6" w:rsidRDefault="006D4B00">
      <w:pPr>
        <w:pStyle w:val="TOC1"/>
        <w:rPr>
          <w:rFonts w:asciiTheme="minorHAnsi" w:eastAsiaTheme="minorEastAsia" w:hAnsiTheme="minorHAnsi" w:cstheme="minorBidi"/>
          <w:b w:val="0"/>
          <w:sz w:val="21"/>
          <w:szCs w:val="22"/>
        </w:rPr>
      </w:pPr>
      <w:hyperlink w:anchor="_Toc12431917" w:history="1">
        <w:r w:rsidR="005F1DD0">
          <w:rPr>
            <w:rStyle w:val="afa"/>
          </w:rPr>
          <w:t>Abstract</w:t>
        </w:r>
        <w:r w:rsidR="005F1DD0">
          <w:tab/>
        </w:r>
        <w:r w:rsidR="005F1DD0">
          <w:fldChar w:fldCharType="begin"/>
        </w:r>
        <w:r w:rsidR="005F1DD0">
          <w:instrText xml:space="preserve"> PAGEREF _Toc12431917 \h </w:instrText>
        </w:r>
        <w:r w:rsidR="005F1DD0">
          <w:fldChar w:fldCharType="separate"/>
        </w:r>
        <w:r w:rsidR="005F1DD0">
          <w:t>III</w:t>
        </w:r>
        <w:r w:rsidR="005F1DD0">
          <w:fldChar w:fldCharType="end"/>
        </w:r>
      </w:hyperlink>
    </w:p>
    <w:p w:rsidR="00A338E6" w:rsidRDefault="006D4B00">
      <w:pPr>
        <w:pStyle w:val="TOC1"/>
        <w:rPr>
          <w:rFonts w:asciiTheme="minorHAnsi" w:eastAsiaTheme="minorEastAsia" w:hAnsiTheme="minorHAnsi" w:cstheme="minorBidi"/>
          <w:b w:val="0"/>
          <w:sz w:val="21"/>
          <w:szCs w:val="22"/>
        </w:rPr>
      </w:pPr>
      <w:hyperlink w:anchor="_Toc12431918" w:history="1">
        <w:r w:rsidR="005F1DD0">
          <w:rPr>
            <w:rStyle w:val="afa"/>
            <w:rFonts w:hint="eastAsia"/>
          </w:rPr>
          <w:t>目录</w:t>
        </w:r>
        <w:r w:rsidR="005F1DD0">
          <w:tab/>
        </w:r>
        <w:r w:rsidR="005F1DD0">
          <w:fldChar w:fldCharType="begin"/>
        </w:r>
        <w:r w:rsidR="005F1DD0">
          <w:instrText xml:space="preserve"> PAGEREF _Toc12431918 \h </w:instrText>
        </w:r>
        <w:r w:rsidR="005F1DD0">
          <w:fldChar w:fldCharType="separate"/>
        </w:r>
        <w:r w:rsidR="005F1DD0">
          <w:t>IV</w:t>
        </w:r>
        <w:r w:rsidR="005F1DD0">
          <w:fldChar w:fldCharType="end"/>
        </w:r>
      </w:hyperlink>
    </w:p>
    <w:p w:rsidR="00A338E6" w:rsidRDefault="006D4B00">
      <w:pPr>
        <w:pStyle w:val="TOC2"/>
        <w:tabs>
          <w:tab w:val="left" w:pos="840"/>
          <w:tab w:val="right" w:leader="dot" w:pos="8633"/>
        </w:tabs>
        <w:rPr>
          <w:rFonts w:asciiTheme="minorHAnsi" w:eastAsiaTheme="minorEastAsia" w:hAnsiTheme="minorHAnsi" w:cstheme="minorBidi"/>
          <w:sz w:val="21"/>
          <w:szCs w:val="22"/>
        </w:rPr>
      </w:pPr>
      <w:hyperlink w:anchor="_Toc12431919" w:history="1">
        <w:r w:rsidR="005F1DD0">
          <w:rPr>
            <w:rStyle w:val="afa"/>
          </w:rPr>
          <w:t>1</w:t>
        </w:r>
        <w:r w:rsidR="005F1DD0">
          <w:rPr>
            <w:rFonts w:asciiTheme="minorHAnsi" w:eastAsiaTheme="minorEastAsia" w:hAnsiTheme="minorHAnsi" w:cstheme="minorBidi"/>
            <w:sz w:val="21"/>
            <w:szCs w:val="22"/>
          </w:rPr>
          <w:tab/>
        </w:r>
        <w:r w:rsidR="005F1DD0">
          <w:rPr>
            <w:rStyle w:val="afa"/>
            <w:rFonts w:hint="eastAsia"/>
          </w:rPr>
          <w:t>绪论</w:t>
        </w:r>
        <w:r w:rsidR="005F1DD0">
          <w:tab/>
        </w:r>
        <w:r w:rsidR="005F1DD0">
          <w:fldChar w:fldCharType="begin"/>
        </w:r>
        <w:r w:rsidR="005F1DD0">
          <w:instrText xml:space="preserve"> PAGEREF _Toc12431919 \h </w:instrText>
        </w:r>
        <w:r w:rsidR="005F1DD0">
          <w:fldChar w:fldCharType="separate"/>
        </w:r>
        <w:r w:rsidR="005F1DD0">
          <w:t>1</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0" w:history="1">
        <w:r w:rsidR="005F1DD0">
          <w:rPr>
            <w:rStyle w:val="afa"/>
          </w:rPr>
          <w:t>1.1</w:t>
        </w:r>
        <w:r w:rsidR="005F1DD0">
          <w:rPr>
            <w:rFonts w:asciiTheme="minorHAnsi" w:eastAsiaTheme="minorEastAsia" w:hAnsiTheme="minorHAnsi" w:cstheme="minorBidi"/>
            <w:szCs w:val="22"/>
          </w:rPr>
          <w:tab/>
        </w:r>
        <w:r w:rsidR="005F1DD0">
          <w:rPr>
            <w:rStyle w:val="afa"/>
            <w:rFonts w:hint="eastAsia"/>
          </w:rPr>
          <w:t>背景</w:t>
        </w:r>
        <w:r w:rsidR="005F1DD0">
          <w:tab/>
        </w:r>
        <w:r w:rsidR="005F1DD0">
          <w:fldChar w:fldCharType="begin"/>
        </w:r>
        <w:r w:rsidR="005F1DD0">
          <w:instrText xml:space="preserve"> PAGEREF _Toc12431920 \h </w:instrText>
        </w:r>
        <w:r w:rsidR="005F1DD0">
          <w:fldChar w:fldCharType="separate"/>
        </w:r>
        <w:r w:rsidR="005F1DD0">
          <w:t>1</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1" w:history="1">
        <w:r w:rsidR="005F1DD0">
          <w:rPr>
            <w:rStyle w:val="afa"/>
          </w:rPr>
          <w:t>1.2</w:t>
        </w:r>
        <w:r w:rsidR="005F1DD0">
          <w:rPr>
            <w:rFonts w:asciiTheme="minorHAnsi" w:eastAsiaTheme="minorEastAsia" w:hAnsiTheme="minorHAnsi" w:cstheme="minorBidi"/>
            <w:szCs w:val="22"/>
          </w:rPr>
          <w:tab/>
        </w:r>
        <w:r w:rsidR="005F1DD0">
          <w:rPr>
            <w:rStyle w:val="afa"/>
            <w:rFonts w:hint="eastAsia"/>
          </w:rPr>
          <w:t>挖掘目标</w:t>
        </w:r>
        <w:r w:rsidR="005F1DD0">
          <w:tab/>
        </w:r>
        <w:r w:rsidR="005F1DD0">
          <w:fldChar w:fldCharType="begin"/>
        </w:r>
        <w:r w:rsidR="005F1DD0">
          <w:instrText xml:space="preserve"> PAGEREF _Toc12431921 \h </w:instrText>
        </w:r>
        <w:r w:rsidR="005F1DD0">
          <w:fldChar w:fldCharType="separate"/>
        </w:r>
        <w:r w:rsidR="005F1DD0">
          <w:t>2</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2" w:history="1">
        <w:r w:rsidR="005F1DD0">
          <w:rPr>
            <w:rStyle w:val="afa"/>
          </w:rPr>
          <w:t>1.3</w:t>
        </w:r>
        <w:r w:rsidR="005F1DD0">
          <w:rPr>
            <w:rFonts w:asciiTheme="minorHAnsi" w:eastAsiaTheme="minorEastAsia" w:hAnsiTheme="minorHAnsi" w:cstheme="minorBidi"/>
            <w:szCs w:val="22"/>
          </w:rPr>
          <w:tab/>
        </w:r>
        <w:r w:rsidR="005F1DD0">
          <w:rPr>
            <w:rStyle w:val="afa"/>
            <w:rFonts w:hint="eastAsia"/>
          </w:rPr>
          <w:t>模型构建流程</w:t>
        </w:r>
        <w:r w:rsidR="005F1DD0">
          <w:tab/>
        </w:r>
        <w:r w:rsidR="005F1DD0">
          <w:fldChar w:fldCharType="begin"/>
        </w:r>
        <w:r w:rsidR="005F1DD0">
          <w:instrText xml:space="preserve"> PAGEREF _Toc12431922 \h </w:instrText>
        </w:r>
        <w:r w:rsidR="005F1DD0">
          <w:fldChar w:fldCharType="separate"/>
        </w:r>
        <w:r w:rsidR="005F1DD0">
          <w:t>2</w:t>
        </w:r>
        <w:r w:rsidR="005F1DD0">
          <w:fldChar w:fldCharType="end"/>
        </w:r>
      </w:hyperlink>
    </w:p>
    <w:p w:rsidR="00A338E6" w:rsidRDefault="006D4B00">
      <w:pPr>
        <w:pStyle w:val="TOC2"/>
        <w:tabs>
          <w:tab w:val="left" w:pos="840"/>
          <w:tab w:val="right" w:leader="dot" w:pos="8633"/>
        </w:tabs>
        <w:rPr>
          <w:rFonts w:asciiTheme="minorHAnsi" w:eastAsiaTheme="minorEastAsia" w:hAnsiTheme="minorHAnsi" w:cstheme="minorBidi"/>
          <w:sz w:val="21"/>
          <w:szCs w:val="22"/>
        </w:rPr>
      </w:pPr>
      <w:hyperlink w:anchor="_Toc12431923" w:history="1">
        <w:r w:rsidR="005F1DD0">
          <w:rPr>
            <w:rStyle w:val="afa"/>
          </w:rPr>
          <w:t>2</w:t>
        </w:r>
        <w:r w:rsidR="005F1DD0">
          <w:rPr>
            <w:rFonts w:asciiTheme="minorHAnsi" w:eastAsiaTheme="minorEastAsia" w:hAnsiTheme="minorHAnsi" w:cstheme="minorBidi"/>
            <w:sz w:val="21"/>
            <w:szCs w:val="22"/>
          </w:rPr>
          <w:tab/>
        </w:r>
        <w:r w:rsidR="005F1DD0">
          <w:rPr>
            <w:rStyle w:val="afa"/>
            <w:rFonts w:hint="eastAsia"/>
          </w:rPr>
          <w:t>数据预处理</w:t>
        </w:r>
        <w:r w:rsidR="005F1DD0">
          <w:tab/>
        </w:r>
        <w:r w:rsidR="005F1DD0">
          <w:fldChar w:fldCharType="begin"/>
        </w:r>
        <w:r w:rsidR="005F1DD0">
          <w:instrText xml:space="preserve"> PAGEREF _Toc12431923 \h </w:instrText>
        </w:r>
        <w:r w:rsidR="005F1DD0">
          <w:fldChar w:fldCharType="separate"/>
        </w:r>
        <w:r w:rsidR="005F1DD0">
          <w:t>4</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4" w:history="1">
        <w:r w:rsidR="005F1DD0">
          <w:rPr>
            <w:rStyle w:val="afa"/>
          </w:rPr>
          <w:t>2.1</w:t>
        </w:r>
        <w:r w:rsidR="005F1DD0">
          <w:rPr>
            <w:rFonts w:asciiTheme="minorHAnsi" w:eastAsiaTheme="minorEastAsia" w:hAnsiTheme="minorHAnsi" w:cstheme="minorBidi"/>
            <w:szCs w:val="22"/>
          </w:rPr>
          <w:tab/>
        </w:r>
        <w:r w:rsidR="005F1DD0">
          <w:rPr>
            <w:rStyle w:val="afa"/>
            <w:rFonts w:hint="eastAsia"/>
          </w:rPr>
          <w:t>数据概况</w:t>
        </w:r>
        <w:r w:rsidR="005F1DD0">
          <w:tab/>
        </w:r>
        <w:r w:rsidR="005F1DD0">
          <w:fldChar w:fldCharType="begin"/>
        </w:r>
        <w:r w:rsidR="005F1DD0">
          <w:instrText xml:space="preserve"> PAGEREF _Toc12431924 \h </w:instrText>
        </w:r>
        <w:r w:rsidR="005F1DD0">
          <w:fldChar w:fldCharType="separate"/>
        </w:r>
        <w:r w:rsidR="005F1DD0">
          <w:t>4</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5" w:history="1">
        <w:r w:rsidR="005F1DD0">
          <w:rPr>
            <w:rStyle w:val="afa"/>
          </w:rPr>
          <w:t>2.2</w:t>
        </w:r>
        <w:r w:rsidR="005F1DD0">
          <w:rPr>
            <w:rFonts w:asciiTheme="minorHAnsi" w:eastAsiaTheme="minorEastAsia" w:hAnsiTheme="minorHAnsi" w:cstheme="minorBidi"/>
            <w:szCs w:val="22"/>
          </w:rPr>
          <w:tab/>
        </w:r>
        <w:r w:rsidR="005F1DD0">
          <w:rPr>
            <w:rStyle w:val="afa"/>
            <w:rFonts w:hint="eastAsia"/>
          </w:rPr>
          <w:t>数据清洗</w:t>
        </w:r>
        <w:r w:rsidR="005F1DD0">
          <w:tab/>
        </w:r>
        <w:r w:rsidR="005F1DD0">
          <w:fldChar w:fldCharType="begin"/>
        </w:r>
        <w:r w:rsidR="005F1DD0">
          <w:instrText xml:space="preserve"> PAGEREF _Toc12431925 \h </w:instrText>
        </w:r>
        <w:r w:rsidR="005F1DD0">
          <w:fldChar w:fldCharType="separate"/>
        </w:r>
        <w:r w:rsidR="005F1DD0">
          <w:t>5</w:t>
        </w:r>
        <w:r w:rsidR="005F1DD0">
          <w:fldChar w:fldCharType="end"/>
        </w:r>
      </w:hyperlink>
    </w:p>
    <w:p w:rsidR="00A338E6" w:rsidRDefault="006D4B00">
      <w:pPr>
        <w:pStyle w:val="TOC2"/>
        <w:tabs>
          <w:tab w:val="left" w:pos="840"/>
          <w:tab w:val="right" w:leader="dot" w:pos="8633"/>
        </w:tabs>
        <w:rPr>
          <w:rFonts w:asciiTheme="minorHAnsi" w:eastAsiaTheme="minorEastAsia" w:hAnsiTheme="minorHAnsi" w:cstheme="minorBidi"/>
          <w:sz w:val="21"/>
          <w:szCs w:val="22"/>
        </w:rPr>
      </w:pPr>
      <w:hyperlink w:anchor="_Toc12431926" w:history="1">
        <w:r w:rsidR="005F1DD0">
          <w:rPr>
            <w:rStyle w:val="afa"/>
          </w:rPr>
          <w:t>3</w:t>
        </w:r>
        <w:r w:rsidR="005F1DD0">
          <w:rPr>
            <w:rFonts w:asciiTheme="minorHAnsi" w:eastAsiaTheme="minorEastAsia" w:hAnsiTheme="minorHAnsi" w:cstheme="minorBidi"/>
            <w:sz w:val="21"/>
            <w:szCs w:val="22"/>
          </w:rPr>
          <w:tab/>
        </w:r>
        <w:r w:rsidR="005F1DD0">
          <w:rPr>
            <w:rStyle w:val="afa"/>
            <w:rFonts w:hint="eastAsia"/>
          </w:rPr>
          <w:t>智能推荐算法的构建</w:t>
        </w:r>
        <w:r w:rsidR="005F1DD0">
          <w:tab/>
        </w:r>
        <w:r w:rsidR="005F1DD0">
          <w:fldChar w:fldCharType="begin"/>
        </w:r>
        <w:r w:rsidR="005F1DD0">
          <w:instrText xml:space="preserve"> PAGEREF _Toc12431926 \h </w:instrText>
        </w:r>
        <w:r w:rsidR="005F1DD0">
          <w:fldChar w:fldCharType="separate"/>
        </w:r>
        <w:r w:rsidR="005F1DD0">
          <w:t>12</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7" w:history="1">
        <w:r w:rsidR="005F1DD0">
          <w:rPr>
            <w:rStyle w:val="afa"/>
          </w:rPr>
          <w:t>3.1</w:t>
        </w:r>
        <w:r w:rsidR="005F1DD0">
          <w:rPr>
            <w:rFonts w:asciiTheme="minorHAnsi" w:eastAsiaTheme="minorEastAsia" w:hAnsiTheme="minorHAnsi" w:cstheme="minorBidi"/>
            <w:szCs w:val="22"/>
          </w:rPr>
          <w:tab/>
        </w:r>
        <w:r w:rsidR="005F1DD0">
          <w:rPr>
            <w:rStyle w:val="afa"/>
            <w:rFonts w:hint="eastAsia"/>
          </w:rPr>
          <w:t>推荐算法介绍</w:t>
        </w:r>
        <w:r w:rsidR="005F1DD0">
          <w:tab/>
        </w:r>
        <w:r w:rsidR="005F1DD0">
          <w:fldChar w:fldCharType="begin"/>
        </w:r>
        <w:r w:rsidR="005F1DD0">
          <w:instrText xml:space="preserve"> PAGEREF _Toc12431927 \h </w:instrText>
        </w:r>
        <w:r w:rsidR="005F1DD0">
          <w:fldChar w:fldCharType="separate"/>
        </w:r>
        <w:r w:rsidR="005F1DD0">
          <w:t>12</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8" w:history="1">
        <w:r w:rsidR="005F1DD0">
          <w:rPr>
            <w:rStyle w:val="afa"/>
          </w:rPr>
          <w:t>3.2</w:t>
        </w:r>
        <w:r w:rsidR="005F1DD0">
          <w:rPr>
            <w:rFonts w:asciiTheme="minorHAnsi" w:eastAsiaTheme="minorEastAsia" w:hAnsiTheme="minorHAnsi" w:cstheme="minorBidi"/>
            <w:szCs w:val="22"/>
          </w:rPr>
          <w:tab/>
        </w:r>
        <w:r w:rsidR="005F1DD0">
          <w:rPr>
            <w:rStyle w:val="afa"/>
            <w:rFonts w:hint="eastAsia"/>
          </w:rPr>
          <w:t>划分数据集</w:t>
        </w:r>
        <w:r w:rsidR="005F1DD0">
          <w:tab/>
        </w:r>
        <w:r w:rsidR="005F1DD0">
          <w:fldChar w:fldCharType="begin"/>
        </w:r>
        <w:r w:rsidR="005F1DD0">
          <w:instrText xml:space="preserve"> PAGEREF _Toc12431928 \h </w:instrText>
        </w:r>
        <w:r w:rsidR="005F1DD0">
          <w:fldChar w:fldCharType="separate"/>
        </w:r>
        <w:r w:rsidR="005F1DD0">
          <w:t>12</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29" w:history="1">
        <w:r w:rsidR="005F1DD0">
          <w:rPr>
            <w:rStyle w:val="afa"/>
          </w:rPr>
          <w:t>3.3</w:t>
        </w:r>
        <w:r w:rsidR="005F1DD0">
          <w:rPr>
            <w:rFonts w:asciiTheme="minorHAnsi" w:eastAsiaTheme="minorEastAsia" w:hAnsiTheme="minorHAnsi" w:cstheme="minorBidi"/>
            <w:szCs w:val="22"/>
          </w:rPr>
          <w:tab/>
        </w:r>
        <w:r w:rsidR="005F1DD0">
          <w:rPr>
            <w:rStyle w:val="afa"/>
            <w:rFonts w:hint="eastAsia"/>
          </w:rPr>
          <w:t>基于</w:t>
        </w:r>
        <w:r w:rsidR="005F1DD0">
          <w:rPr>
            <w:rStyle w:val="afa"/>
            <w:rFonts w:hint="eastAsia"/>
            <w:lang w:val="en"/>
          </w:rPr>
          <w:t>用户的协同过滤</w:t>
        </w:r>
        <w:r w:rsidR="005F1DD0">
          <w:rPr>
            <w:rStyle w:val="afa"/>
            <w:rFonts w:hint="eastAsia"/>
          </w:rPr>
          <w:t>算法的模型构建与评价</w:t>
        </w:r>
        <w:r w:rsidR="005F1DD0">
          <w:tab/>
        </w:r>
        <w:r w:rsidR="005F1DD0">
          <w:fldChar w:fldCharType="begin"/>
        </w:r>
        <w:r w:rsidR="005F1DD0">
          <w:instrText xml:space="preserve"> PAGEREF _Toc12431929 \h </w:instrText>
        </w:r>
        <w:r w:rsidR="005F1DD0">
          <w:fldChar w:fldCharType="separate"/>
        </w:r>
        <w:r w:rsidR="005F1DD0">
          <w:t>12</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30" w:history="1">
        <w:r w:rsidR="005F1DD0">
          <w:rPr>
            <w:rStyle w:val="afa"/>
          </w:rPr>
          <w:t>3.4</w:t>
        </w:r>
        <w:r w:rsidR="005F1DD0">
          <w:rPr>
            <w:rFonts w:asciiTheme="minorHAnsi" w:eastAsiaTheme="minorEastAsia" w:hAnsiTheme="minorHAnsi" w:cstheme="minorBidi"/>
            <w:szCs w:val="22"/>
          </w:rPr>
          <w:tab/>
        </w:r>
        <w:r w:rsidR="005F1DD0">
          <w:rPr>
            <w:rStyle w:val="afa"/>
            <w:rFonts w:hint="eastAsia"/>
          </w:rPr>
          <w:t>基于</w:t>
        </w:r>
        <w:r w:rsidR="005F1DD0">
          <w:rPr>
            <w:rStyle w:val="afa"/>
            <w:rFonts w:hint="eastAsia"/>
            <w:lang w:val="en"/>
          </w:rPr>
          <w:t>物品的协同过滤</w:t>
        </w:r>
        <w:r w:rsidR="005F1DD0">
          <w:rPr>
            <w:rStyle w:val="afa"/>
            <w:rFonts w:hint="eastAsia"/>
          </w:rPr>
          <w:t>算法的模型构建与评价</w:t>
        </w:r>
        <w:r w:rsidR="005F1DD0">
          <w:tab/>
        </w:r>
        <w:r w:rsidR="005F1DD0">
          <w:fldChar w:fldCharType="begin"/>
        </w:r>
        <w:r w:rsidR="005F1DD0">
          <w:instrText xml:space="preserve"> PAGEREF _Toc12431930 \h </w:instrText>
        </w:r>
        <w:r w:rsidR="005F1DD0">
          <w:fldChar w:fldCharType="separate"/>
        </w:r>
        <w:r w:rsidR="005F1DD0">
          <w:t>15</w:t>
        </w:r>
        <w:r w:rsidR="005F1DD0">
          <w:fldChar w:fldCharType="end"/>
        </w:r>
      </w:hyperlink>
    </w:p>
    <w:p w:rsidR="00A338E6" w:rsidRDefault="006D4B00">
      <w:pPr>
        <w:pStyle w:val="TOC3"/>
        <w:tabs>
          <w:tab w:val="left" w:pos="1470"/>
          <w:tab w:val="right" w:leader="dot" w:pos="8633"/>
        </w:tabs>
        <w:rPr>
          <w:rFonts w:asciiTheme="minorHAnsi" w:eastAsiaTheme="minorEastAsia" w:hAnsiTheme="minorHAnsi" w:cstheme="minorBidi"/>
          <w:szCs w:val="22"/>
        </w:rPr>
      </w:pPr>
      <w:hyperlink w:anchor="_Toc12431931" w:history="1">
        <w:r w:rsidR="005F1DD0">
          <w:rPr>
            <w:rStyle w:val="afa"/>
          </w:rPr>
          <w:t>3.5</w:t>
        </w:r>
        <w:r w:rsidR="005F1DD0">
          <w:rPr>
            <w:rFonts w:asciiTheme="minorHAnsi" w:eastAsiaTheme="minorEastAsia" w:hAnsiTheme="minorHAnsi" w:cstheme="minorBidi"/>
            <w:szCs w:val="22"/>
          </w:rPr>
          <w:tab/>
        </w:r>
        <w:r w:rsidR="005F1DD0">
          <w:rPr>
            <w:rStyle w:val="afa"/>
            <w:rFonts w:hint="eastAsia"/>
          </w:rPr>
          <w:t>模型比较与总结评价</w:t>
        </w:r>
        <w:r w:rsidR="005F1DD0">
          <w:tab/>
        </w:r>
        <w:r w:rsidR="005F1DD0">
          <w:fldChar w:fldCharType="begin"/>
        </w:r>
        <w:r w:rsidR="005F1DD0">
          <w:instrText xml:space="preserve"> PAGEREF _Toc12431931 \h </w:instrText>
        </w:r>
        <w:r w:rsidR="005F1DD0">
          <w:fldChar w:fldCharType="separate"/>
        </w:r>
        <w:r w:rsidR="005F1DD0">
          <w:t>17</w:t>
        </w:r>
        <w:r w:rsidR="005F1DD0">
          <w:fldChar w:fldCharType="end"/>
        </w:r>
      </w:hyperlink>
    </w:p>
    <w:p w:rsidR="00A338E6" w:rsidRDefault="006D4B00">
      <w:pPr>
        <w:pStyle w:val="TOC2"/>
        <w:tabs>
          <w:tab w:val="right" w:leader="dot" w:pos="8633"/>
        </w:tabs>
        <w:rPr>
          <w:rFonts w:asciiTheme="minorHAnsi" w:eastAsiaTheme="minorEastAsia" w:hAnsiTheme="minorHAnsi" w:cstheme="minorBidi"/>
          <w:sz w:val="21"/>
          <w:szCs w:val="22"/>
        </w:rPr>
      </w:pPr>
      <w:hyperlink w:anchor="_Toc12431932" w:history="1">
        <w:r w:rsidR="005F1DD0">
          <w:rPr>
            <w:rStyle w:val="afa"/>
            <w:rFonts w:hint="eastAsia"/>
          </w:rPr>
          <w:t>总结与展望</w:t>
        </w:r>
        <w:r w:rsidR="005F1DD0">
          <w:tab/>
        </w:r>
        <w:r w:rsidR="005F1DD0">
          <w:fldChar w:fldCharType="begin"/>
        </w:r>
        <w:r w:rsidR="005F1DD0">
          <w:instrText xml:space="preserve"> PAGEREF _Toc12431932 \h </w:instrText>
        </w:r>
        <w:r w:rsidR="005F1DD0">
          <w:fldChar w:fldCharType="separate"/>
        </w:r>
        <w:r w:rsidR="005F1DD0">
          <w:t>19</w:t>
        </w:r>
        <w:r w:rsidR="005F1DD0">
          <w:fldChar w:fldCharType="end"/>
        </w:r>
      </w:hyperlink>
    </w:p>
    <w:p w:rsidR="00A338E6" w:rsidRDefault="006D4B00">
      <w:pPr>
        <w:pStyle w:val="TOC1"/>
        <w:rPr>
          <w:rFonts w:asciiTheme="minorHAnsi" w:eastAsiaTheme="minorEastAsia" w:hAnsiTheme="minorHAnsi" w:cstheme="minorBidi"/>
          <w:b w:val="0"/>
          <w:sz w:val="21"/>
          <w:szCs w:val="22"/>
        </w:rPr>
      </w:pPr>
      <w:hyperlink w:anchor="_Toc12431933" w:history="1">
        <w:r w:rsidR="005F1DD0">
          <w:rPr>
            <w:rStyle w:val="afa"/>
            <w:rFonts w:hint="eastAsia"/>
          </w:rPr>
          <w:t>参考文献</w:t>
        </w:r>
        <w:r w:rsidR="005F1DD0">
          <w:tab/>
        </w:r>
        <w:r w:rsidR="005F1DD0">
          <w:fldChar w:fldCharType="begin"/>
        </w:r>
        <w:r w:rsidR="005F1DD0">
          <w:instrText xml:space="preserve"> PAGEREF _Toc12431933 \h </w:instrText>
        </w:r>
        <w:r w:rsidR="005F1DD0">
          <w:fldChar w:fldCharType="separate"/>
        </w:r>
        <w:r w:rsidR="005F1DD0">
          <w:t>19</w:t>
        </w:r>
        <w:r w:rsidR="005F1DD0">
          <w:fldChar w:fldCharType="end"/>
        </w:r>
      </w:hyperlink>
    </w:p>
    <w:p w:rsidR="00A338E6" w:rsidRDefault="005F1DD0">
      <w:pPr>
        <w:pStyle w:val="TOC1"/>
      </w:pPr>
      <w:r>
        <w:fldChar w:fldCharType="end"/>
      </w:r>
    </w:p>
    <w:p w:rsidR="00A338E6" w:rsidRDefault="00A338E6"/>
    <w:p w:rsidR="00A338E6" w:rsidRDefault="00A338E6"/>
    <w:p w:rsidR="00A338E6" w:rsidRDefault="00A338E6">
      <w:pPr>
        <w:rPr>
          <w:rFonts w:ascii="黑体" w:eastAsia="黑体" w:hAnsi="宋体"/>
          <w:sz w:val="36"/>
        </w:rPr>
      </w:pPr>
      <w:bookmarkStart w:id="7" w:name="_Toc228340918"/>
    </w:p>
    <w:p w:rsidR="00A338E6" w:rsidRDefault="005F1DD0">
      <w:pPr>
        <w:rPr>
          <w:rFonts w:ascii="黑体" w:eastAsia="黑体" w:hAnsi="宋体"/>
          <w:sz w:val="36"/>
        </w:rPr>
      </w:pPr>
      <w:r>
        <w:rPr>
          <w:rFonts w:ascii="黑体" w:eastAsia="黑体" w:hAnsi="宋体"/>
          <w:sz w:val="36"/>
        </w:rPr>
        <w:br w:type="page"/>
      </w:r>
    </w:p>
    <w:p w:rsidR="00A338E6" w:rsidRDefault="00A338E6">
      <w:pPr>
        <w:rPr>
          <w:rFonts w:ascii="黑体" w:eastAsia="黑体" w:hAnsi="宋体"/>
          <w:sz w:val="36"/>
        </w:rPr>
      </w:pPr>
    </w:p>
    <w:p w:rsidR="00A338E6" w:rsidRDefault="00A338E6">
      <w:pPr>
        <w:rPr>
          <w:rFonts w:ascii="黑体" w:eastAsia="黑体" w:hAnsi="宋体"/>
          <w:sz w:val="36"/>
        </w:rPr>
      </w:pPr>
    </w:p>
    <w:p w:rsidR="00A338E6" w:rsidRDefault="00A338E6">
      <w:pPr>
        <w:rPr>
          <w:rFonts w:ascii="黑体" w:eastAsia="黑体" w:hAnsi="宋体"/>
          <w:sz w:val="36"/>
        </w:rPr>
      </w:pPr>
    </w:p>
    <w:p w:rsidR="00A338E6" w:rsidRDefault="00A338E6">
      <w:pPr>
        <w:rPr>
          <w:rFonts w:ascii="黑体" w:eastAsia="黑体" w:hAnsi="宋体"/>
          <w:sz w:val="36"/>
        </w:rPr>
        <w:sectPr w:rsidR="00A338E6">
          <w:headerReference w:type="default" r:id="rId9"/>
          <w:footerReference w:type="default" r:id="rId10"/>
          <w:headerReference w:type="first" r:id="rId11"/>
          <w:footerReference w:type="first" r:id="rId12"/>
          <w:pgSz w:w="11906" w:h="16838"/>
          <w:pgMar w:top="1304" w:right="1466" w:bottom="1304" w:left="1797" w:header="851" w:footer="992" w:gutter="0"/>
          <w:pgNumType w:fmt="upperRoman" w:start="1"/>
          <w:cols w:space="720"/>
          <w:titlePg/>
          <w:docGrid w:type="lines" w:linePitch="312"/>
        </w:sectPr>
      </w:pPr>
    </w:p>
    <w:p w:rsidR="00A338E6" w:rsidRDefault="005F1DD0">
      <w:pPr>
        <w:pStyle w:val="a"/>
        <w:tabs>
          <w:tab w:val="clear" w:pos="432"/>
        </w:tabs>
        <w:outlineLvl w:val="0"/>
      </w:pPr>
      <w:bookmarkStart w:id="11" w:name="_Toc12431919"/>
      <w:bookmarkStart w:id="12" w:name="_Toc228340923"/>
      <w:bookmarkEnd w:id="7"/>
      <w:r>
        <w:rPr>
          <w:rFonts w:hint="eastAsia"/>
        </w:rPr>
        <w:lastRenderedPageBreak/>
        <w:t>绪论</w:t>
      </w:r>
      <w:bookmarkEnd w:id="11"/>
    </w:p>
    <w:p w:rsidR="00A338E6" w:rsidRDefault="005F1DD0">
      <w:pPr>
        <w:pStyle w:val="a0"/>
      </w:pPr>
      <w:bookmarkStart w:id="13" w:name="_Toc12431920"/>
      <w:r>
        <w:rPr>
          <w:rFonts w:hint="eastAsia"/>
        </w:rPr>
        <w:t>背景</w:t>
      </w:r>
      <w:bookmarkEnd w:id="13"/>
    </w:p>
    <w:p w:rsidR="00A338E6" w:rsidRDefault="005F1DD0">
      <w:pPr>
        <w:widowControl/>
        <w:spacing w:line="300" w:lineRule="auto"/>
        <w:ind w:firstLineChars="200" w:firstLine="480"/>
        <w:jc w:val="left"/>
        <w:rPr>
          <w:rFonts w:asciiTheme="minorEastAsia" w:eastAsiaTheme="minorEastAsia" w:hAnsiTheme="minorEastAsia" w:cstheme="minorEastAsia"/>
          <w:color w:val="222222"/>
          <w:kern w:val="0"/>
          <w:sz w:val="24"/>
          <w:szCs w:val="24"/>
          <w:shd w:val="clear" w:color="auto" w:fill="FFFFFF"/>
          <w:lang w:val="en" w:bidi="ar"/>
        </w:rPr>
      </w:pPr>
      <w:bookmarkStart w:id="14" w:name="_Toc149969166"/>
      <w:bookmarkEnd w:id="12"/>
      <w:r>
        <w:rPr>
          <w:rFonts w:asciiTheme="minorEastAsia" w:eastAsiaTheme="minorEastAsia" w:hAnsiTheme="minorEastAsia" w:cstheme="minorEastAsia" w:hint="eastAsia"/>
          <w:color w:val="222222"/>
          <w:kern w:val="0"/>
          <w:sz w:val="24"/>
          <w:szCs w:val="24"/>
          <w:shd w:val="clear" w:color="auto" w:fill="FFFFFF"/>
          <w:lang w:bidi="ar"/>
        </w:rPr>
        <w:t>信息数字化已经是不可逆转的趋势，电视广播也不例外</w:t>
      </w:r>
      <w:r>
        <w:rPr>
          <w:rFonts w:asciiTheme="minorEastAsia" w:eastAsiaTheme="minorEastAsia" w:hAnsiTheme="minorEastAsia" w:cstheme="minorEastAsia"/>
          <w:color w:val="222222"/>
          <w:kern w:val="0"/>
          <w:sz w:val="24"/>
          <w:szCs w:val="24"/>
          <w:shd w:val="clear" w:color="auto" w:fill="FFFFFF"/>
          <w:lang w:val="en" w:bidi="ar"/>
        </w:rPr>
        <w:t>,随着电视广播的信息化，家庭能收看到的电视频道和电视节目的数量也随之增加</w:t>
      </w:r>
      <w:r>
        <w:rPr>
          <w:rFonts w:asciiTheme="minorEastAsia" w:eastAsiaTheme="minorEastAsia" w:hAnsiTheme="minorEastAsia" w:cstheme="minorEastAsia" w:hint="eastAsia"/>
          <w:color w:val="222222"/>
          <w:kern w:val="0"/>
          <w:sz w:val="24"/>
          <w:szCs w:val="24"/>
          <w:shd w:val="clear" w:color="auto" w:fill="FFFFFF"/>
          <w:lang w:bidi="ar"/>
        </w:rPr>
        <w:t>。</w:t>
      </w:r>
      <w:r>
        <w:rPr>
          <w:rFonts w:asciiTheme="minorEastAsia" w:eastAsiaTheme="minorEastAsia" w:hAnsiTheme="minorEastAsia" w:cstheme="minorEastAsia"/>
          <w:color w:val="222222"/>
          <w:kern w:val="0"/>
          <w:sz w:val="24"/>
          <w:szCs w:val="24"/>
          <w:shd w:val="clear" w:color="auto" w:fill="FFFFFF"/>
          <w:lang w:val="en" w:bidi="ar"/>
        </w:rPr>
        <w:t>电视节目一直以来是家庭娱乐中重要的一环.随着电视节目的数量和电视台频道在互联网时代下越来越多地工人们选择，给人们带来便利的同事，人们面对种类繁多的电视台和电视节目也或许会犯下选择困难.选择多了，人自然而然地不可能知道所有的选择是否适合自己是否值得观看。</w:t>
      </w:r>
    </w:p>
    <w:p w:rsidR="00A338E6" w:rsidRDefault="005F1DD0">
      <w:pPr>
        <w:widowControl/>
        <w:spacing w:line="300" w:lineRule="auto"/>
        <w:ind w:firstLineChars="200" w:firstLine="480"/>
        <w:jc w:val="left"/>
        <w:rPr>
          <w:rFonts w:asciiTheme="minorEastAsia" w:eastAsiaTheme="minorEastAsia" w:hAnsiTheme="minorEastAsia" w:cstheme="minorEastAsia"/>
          <w:color w:val="222222"/>
          <w:kern w:val="0"/>
          <w:sz w:val="24"/>
          <w:szCs w:val="24"/>
          <w:shd w:val="clear" w:color="auto" w:fill="FFFFFF"/>
          <w:lang w:val="en" w:bidi="ar"/>
        </w:rPr>
      </w:pPr>
      <w:r>
        <w:rPr>
          <w:rFonts w:asciiTheme="minorEastAsia" w:eastAsiaTheme="minorEastAsia" w:hAnsiTheme="minorEastAsia" w:cstheme="minorEastAsia"/>
          <w:color w:val="222222"/>
          <w:kern w:val="0"/>
          <w:sz w:val="24"/>
          <w:szCs w:val="24"/>
          <w:shd w:val="clear" w:color="auto" w:fill="FFFFFF"/>
          <w:lang w:val="en" w:bidi="ar"/>
        </w:rPr>
        <w:t>以此为契机,智能推荐算法的应用显得尤为重要.运用智能推荐算法，基于用户的行为或者基于电视节目进行建模，分析用户的行为或者电视节目的相似性，对用户进行电视节目的推荐,既可以方便电视用户对节目的选择也可以达到电视节目的推广的目的,可谓是电视节目和用户的双赢。</w:t>
      </w: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 w:rsidR="00A338E6" w:rsidRDefault="00A338E6"/>
    <w:p w:rsidR="00A338E6" w:rsidRDefault="005F1DD0">
      <w:r>
        <w:br w:type="page"/>
      </w:r>
      <w:bookmarkStart w:id="15" w:name="_Toc149969172"/>
      <w:bookmarkEnd w:id="14"/>
    </w:p>
    <w:p w:rsidR="00A338E6" w:rsidRDefault="005F1DD0">
      <w:pPr>
        <w:pStyle w:val="a0"/>
      </w:pPr>
      <w:bookmarkStart w:id="16" w:name="_Toc12431921"/>
      <w:r>
        <w:rPr>
          <w:rFonts w:hint="eastAsia"/>
        </w:rPr>
        <w:lastRenderedPageBreak/>
        <w:t>挖掘目标</w:t>
      </w:r>
      <w:bookmarkEnd w:id="16"/>
    </w:p>
    <w:p w:rsidR="00A338E6" w:rsidRDefault="005F1DD0">
      <w:pPr>
        <w:pStyle w:val="afd"/>
        <w:spacing w:beforeLines="50" w:before="156"/>
      </w:pPr>
      <w:bookmarkStart w:id="17" w:name="_Toc228340944"/>
      <w:r>
        <w:rPr>
          <w:rFonts w:hint="eastAsia"/>
        </w:rPr>
        <w:t>本文主要利用提供的收视数据，针对电视节目推荐的特点：</w:t>
      </w:r>
    </w:p>
    <w:p w:rsidR="00A338E6" w:rsidRDefault="005F1DD0">
      <w:pPr>
        <w:pStyle w:val="afd"/>
        <w:numPr>
          <w:ilvl w:val="0"/>
          <w:numId w:val="4"/>
        </w:numPr>
        <w:spacing w:beforeLines="50" w:before="156"/>
        <w:ind w:left="420" w:firstLineChars="0"/>
      </w:pPr>
      <w:r>
        <w:rPr>
          <w:lang w:val="en"/>
        </w:rPr>
        <w:t>基于电视节目产品，利用基于物品的协同过滤为用户推荐具体的电视节目</w:t>
      </w:r>
      <w:r>
        <w:rPr>
          <w:rFonts w:hint="eastAsia"/>
        </w:rPr>
        <w:t>。</w:t>
      </w:r>
    </w:p>
    <w:p w:rsidR="00A338E6" w:rsidRDefault="005F1DD0">
      <w:pPr>
        <w:pStyle w:val="afd"/>
        <w:numPr>
          <w:ilvl w:val="0"/>
          <w:numId w:val="4"/>
        </w:numPr>
        <w:spacing w:beforeLines="50" w:before="156"/>
        <w:ind w:left="420" w:firstLineChars="0"/>
      </w:pPr>
      <w:r>
        <w:rPr>
          <w:rFonts w:hint="eastAsia"/>
        </w:rPr>
        <w:t>基于用户点播观看行为，利用基于用户的协同过滤为用户推荐具体电视节目。</w:t>
      </w:r>
    </w:p>
    <w:p w:rsidR="00A338E6" w:rsidRDefault="00A338E6">
      <w:pPr>
        <w:pStyle w:val="afd"/>
      </w:pPr>
    </w:p>
    <w:p w:rsidR="00A338E6" w:rsidRDefault="00A338E6">
      <w:pPr>
        <w:pStyle w:val="afd"/>
      </w:pPr>
    </w:p>
    <w:p w:rsidR="00A338E6" w:rsidRDefault="00A338E6">
      <w:pPr>
        <w:pStyle w:val="afd"/>
        <w:adjustRightInd w:val="0"/>
        <w:snapToGrid w:val="0"/>
        <w:ind w:rightChars="-50" w:right="-105"/>
      </w:pPr>
    </w:p>
    <w:p w:rsidR="00A338E6" w:rsidRDefault="00A338E6">
      <w:pPr>
        <w:pStyle w:val="afd"/>
        <w:adjustRightInd w:val="0"/>
        <w:snapToGrid w:val="0"/>
        <w:ind w:rightChars="-50" w:right="-105"/>
      </w:pPr>
    </w:p>
    <w:p w:rsidR="00A338E6" w:rsidRDefault="00A338E6">
      <w:pPr>
        <w:pStyle w:val="afd"/>
        <w:adjustRightInd w:val="0"/>
        <w:snapToGrid w:val="0"/>
        <w:ind w:rightChars="-50" w:right="-105"/>
      </w:pPr>
    </w:p>
    <w:p w:rsidR="00A338E6" w:rsidRDefault="00A338E6">
      <w:pPr>
        <w:pStyle w:val="afd"/>
        <w:adjustRightInd w:val="0"/>
        <w:snapToGrid w:val="0"/>
        <w:ind w:rightChars="-50" w:right="-105"/>
      </w:pPr>
    </w:p>
    <w:p w:rsidR="00A338E6" w:rsidRDefault="00A338E6">
      <w:pPr>
        <w:pStyle w:val="afd"/>
        <w:adjustRightInd w:val="0"/>
        <w:snapToGrid w:val="0"/>
        <w:ind w:rightChars="-50" w:right="-105"/>
      </w:pPr>
    </w:p>
    <w:p w:rsidR="00A338E6" w:rsidRDefault="00A338E6">
      <w:pPr>
        <w:pStyle w:val="afd"/>
        <w:adjustRightInd w:val="0"/>
        <w:snapToGrid w:val="0"/>
        <w:ind w:rightChars="-50" w:right="-105"/>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A338E6">
      <w:pPr>
        <w:pStyle w:val="afd"/>
      </w:pPr>
    </w:p>
    <w:p w:rsidR="00A338E6" w:rsidRDefault="005F1DD0">
      <w:pPr>
        <w:pStyle w:val="a0"/>
      </w:pPr>
      <w:bookmarkStart w:id="18" w:name="_Toc12431922"/>
      <w:r>
        <w:rPr>
          <w:rFonts w:hint="eastAsia"/>
        </w:rPr>
        <w:lastRenderedPageBreak/>
        <w:t>模型构建流程</w:t>
      </w:r>
      <w:bookmarkEnd w:id="18"/>
    </w:p>
    <w:p w:rsidR="00A338E6" w:rsidRDefault="005F1DD0">
      <w:pPr>
        <w:pStyle w:val="022"/>
        <w:spacing w:beforeLines="50" w:before="156"/>
      </w:pPr>
      <w:r>
        <w:rPr>
          <w:rFonts w:hint="eastAsia"/>
        </w:rPr>
        <w:t>首先对数据进行预处理，将数据转换成可量化计算的形式，再分析从用户和产品两个角度实现标签化。用户的收视行为能够侧面反映出用户的性别、年龄等特征，能通过用户的收视时段等特征判断用户的家庭构成，电视产品也有针对某类用户的特性。</w:t>
      </w:r>
    </w:p>
    <w:p w:rsidR="00A338E6" w:rsidRDefault="005F1DD0">
      <w:pPr>
        <w:pStyle w:val="022"/>
        <w:spacing w:beforeLines="50" w:before="156"/>
        <w:rPr>
          <w:lang w:val="en"/>
        </w:rPr>
      </w:pPr>
      <w:r>
        <w:rPr>
          <w:noProof/>
        </w:rPr>
        <mc:AlternateContent>
          <mc:Choice Requires="wpc">
            <w:drawing>
              <wp:inline distT="0" distB="0" distL="114300" distR="114300">
                <wp:extent cx="5486400" cy="3195320"/>
                <wp:effectExtent l="0" t="0" r="0" b="0"/>
                <wp:docPr id="10" name="画布 145"/>
                <wp:cNvGraphicFramePr/>
                <a:graphic xmlns:a="http://schemas.openxmlformats.org/drawingml/2006/main">
                  <a:graphicData uri="http://schemas.microsoft.com/office/word/2010/wordprocessingCanvas">
                    <wpc:wpc>
                      <wpc:bg>
                        <a:noFill/>
                      </wpc:bg>
                      <wpc:whole>
                        <a:ln>
                          <a:noFill/>
                        </a:ln>
                      </wpc:whole>
                      <wps:wsp>
                        <wps:cNvPr id="1" name="自选图形 148"/>
                        <wps:cNvSpPr/>
                        <wps:spPr>
                          <a:xfrm>
                            <a:off x="2287270" y="673100"/>
                            <a:ext cx="111760" cy="333375"/>
                          </a:xfrm>
                          <a:prstGeom prst="downArrow">
                            <a:avLst>
                              <a:gd name="adj1" fmla="val 50000"/>
                              <a:gd name="adj2" fmla="val 74573"/>
                            </a:avLst>
                          </a:prstGeom>
                          <a:solidFill>
                            <a:srgbClr val="FCD5B5"/>
                          </a:solidFill>
                          <a:ln w="9525" cap="flat" cmpd="sng">
                            <a:solidFill>
                              <a:srgbClr val="000000"/>
                            </a:solidFill>
                            <a:prstDash val="solid"/>
                            <a:miter/>
                            <a:headEnd type="none" w="med" len="med"/>
                            <a:tailEnd type="none" w="med" len="med"/>
                          </a:ln>
                        </wps:spPr>
                        <wps:bodyPr upright="1"/>
                      </wps:wsp>
                      <wps:wsp>
                        <wps:cNvPr id="2" name="文本框 149"/>
                        <wps:cNvSpPr txBox="1"/>
                        <wps:spPr>
                          <a:xfrm>
                            <a:off x="1970405" y="1934845"/>
                            <a:ext cx="849630" cy="430530"/>
                          </a:xfrm>
                          <a:prstGeom prst="rect">
                            <a:avLst/>
                          </a:prstGeom>
                          <a:solidFill>
                            <a:srgbClr val="FCD5B5"/>
                          </a:solidFill>
                          <a:ln w="9525" cap="flat" cmpd="sng">
                            <a:solidFill>
                              <a:srgbClr val="000000"/>
                            </a:solidFill>
                            <a:prstDash val="solid"/>
                            <a:miter/>
                            <a:headEnd type="none" w="med" len="med"/>
                            <a:tailEnd type="none" w="med" len="med"/>
                          </a:ln>
                        </wps:spPr>
                        <wps:txbx>
                          <w:txbxContent>
                            <w:p w:rsidR="00A338E6" w:rsidRDefault="005F1DD0">
                              <w:pPr>
                                <w:rPr>
                                  <w:lang w:val="en"/>
                                </w:rPr>
                              </w:pPr>
                              <w:r>
                                <w:rPr>
                                  <w:lang w:val="en"/>
                                </w:rPr>
                                <w:t>协同过滤</w:t>
                              </w:r>
                            </w:p>
                          </w:txbxContent>
                        </wps:txbx>
                        <wps:bodyPr upright="1"/>
                      </wps:wsp>
                      <wps:wsp>
                        <wps:cNvPr id="3" name="自选图形 150"/>
                        <wps:cNvSpPr/>
                        <wps:spPr>
                          <a:xfrm>
                            <a:off x="2291080" y="1497330"/>
                            <a:ext cx="101600" cy="330200"/>
                          </a:xfrm>
                          <a:prstGeom prst="downArrow">
                            <a:avLst>
                              <a:gd name="adj1" fmla="val 50000"/>
                              <a:gd name="adj2" fmla="val 81250"/>
                            </a:avLst>
                          </a:prstGeom>
                          <a:solidFill>
                            <a:srgbClr val="FCD5B5"/>
                          </a:solidFill>
                          <a:ln w="9525" cap="flat" cmpd="sng">
                            <a:solidFill>
                              <a:srgbClr val="000000"/>
                            </a:solidFill>
                            <a:prstDash val="solid"/>
                            <a:miter/>
                            <a:headEnd type="none" w="med" len="med"/>
                            <a:tailEnd type="none" w="med" len="med"/>
                          </a:ln>
                        </wps:spPr>
                        <wps:bodyPr upright="1"/>
                      </wps:wsp>
                      <wps:wsp>
                        <wps:cNvPr id="4" name="文本框 151"/>
                        <wps:cNvSpPr txBox="1"/>
                        <wps:spPr>
                          <a:xfrm>
                            <a:off x="1021715" y="2616835"/>
                            <a:ext cx="838200" cy="419100"/>
                          </a:xfrm>
                          <a:prstGeom prst="rect">
                            <a:avLst/>
                          </a:prstGeom>
                          <a:solidFill>
                            <a:srgbClr val="FCD5B5"/>
                          </a:solidFill>
                          <a:ln w="9525" cap="flat" cmpd="sng">
                            <a:solidFill>
                              <a:srgbClr val="000000"/>
                            </a:solidFill>
                            <a:prstDash val="solid"/>
                            <a:miter/>
                            <a:headEnd type="none" w="med" len="med"/>
                            <a:tailEnd type="none" w="med" len="med"/>
                          </a:ln>
                        </wps:spPr>
                        <wps:txbx>
                          <w:txbxContent>
                            <w:p w:rsidR="00A338E6" w:rsidRDefault="005F1DD0">
                              <w:pPr>
                                <w:ind w:firstLineChars="50" w:firstLine="105"/>
                                <w:rPr>
                                  <w:lang w:val="en"/>
                                </w:rPr>
                              </w:pPr>
                              <w:r>
                                <w:rPr>
                                  <w:lang w:val="en"/>
                                </w:rPr>
                                <w:t>基于用户</w:t>
                              </w:r>
                            </w:p>
                          </w:txbxContent>
                        </wps:txbx>
                        <wps:bodyPr upright="1"/>
                      </wps:wsp>
                      <wps:wsp>
                        <wps:cNvPr id="5" name="文本框 152"/>
                        <wps:cNvSpPr txBox="1"/>
                        <wps:spPr>
                          <a:xfrm>
                            <a:off x="3180080" y="2584450"/>
                            <a:ext cx="838200" cy="419100"/>
                          </a:xfrm>
                          <a:prstGeom prst="rect">
                            <a:avLst/>
                          </a:prstGeom>
                          <a:solidFill>
                            <a:srgbClr val="FCD5B5"/>
                          </a:solidFill>
                          <a:ln w="9525" cap="flat" cmpd="sng">
                            <a:solidFill>
                              <a:srgbClr val="000000"/>
                            </a:solidFill>
                            <a:prstDash val="solid"/>
                            <a:miter/>
                            <a:headEnd type="none" w="med" len="med"/>
                            <a:tailEnd type="none" w="med" len="med"/>
                          </a:ln>
                        </wps:spPr>
                        <wps:txbx>
                          <w:txbxContent>
                            <w:p w:rsidR="00A338E6" w:rsidRDefault="005F1DD0">
                              <w:pPr>
                                <w:rPr>
                                  <w:lang w:val="en"/>
                                </w:rPr>
                              </w:pPr>
                              <w:r>
                                <w:rPr>
                                  <w:lang w:val="en"/>
                                </w:rPr>
                                <w:t>基于物品</w:t>
                              </w:r>
                            </w:p>
                          </w:txbxContent>
                        </wps:txbx>
                        <wps:bodyPr upright="1"/>
                      </wps:wsp>
                      <wps:wsp>
                        <wps:cNvPr id="6" name="文本框 153"/>
                        <wps:cNvSpPr txBox="1"/>
                        <wps:spPr>
                          <a:xfrm>
                            <a:off x="1957705" y="100330"/>
                            <a:ext cx="838200" cy="419100"/>
                          </a:xfrm>
                          <a:prstGeom prst="rect">
                            <a:avLst/>
                          </a:prstGeom>
                          <a:solidFill>
                            <a:srgbClr val="FCD5B5"/>
                          </a:solidFill>
                          <a:ln w="9525" cap="flat" cmpd="sng">
                            <a:solidFill>
                              <a:srgbClr val="000000"/>
                            </a:solidFill>
                            <a:prstDash val="solid"/>
                            <a:miter/>
                            <a:headEnd type="none" w="med" len="med"/>
                            <a:tailEnd type="none" w="med" len="med"/>
                          </a:ln>
                        </wps:spPr>
                        <wps:txbx>
                          <w:txbxContent>
                            <w:p w:rsidR="00A338E6" w:rsidRDefault="005F1DD0">
                              <w:pPr>
                                <w:ind w:firstLineChars="150" w:firstLine="315"/>
                                <w:rPr>
                                  <w:lang w:val="en"/>
                                </w:rPr>
                              </w:pPr>
                              <w:r>
                                <w:rPr>
                                  <w:lang w:val="en"/>
                                </w:rPr>
                                <w:t>数据</w:t>
                              </w:r>
                            </w:p>
                          </w:txbxContent>
                        </wps:txbx>
                        <wps:bodyPr upright="1"/>
                      </wps:wsp>
                      <wps:wsp>
                        <wps:cNvPr id="7" name="文本框 154"/>
                        <wps:cNvSpPr txBox="1"/>
                        <wps:spPr>
                          <a:xfrm>
                            <a:off x="1942465" y="1029335"/>
                            <a:ext cx="838200" cy="419100"/>
                          </a:xfrm>
                          <a:prstGeom prst="rect">
                            <a:avLst/>
                          </a:prstGeom>
                          <a:solidFill>
                            <a:srgbClr val="FCD5B5"/>
                          </a:solidFill>
                          <a:ln w="9525" cap="flat" cmpd="sng">
                            <a:solidFill>
                              <a:srgbClr val="000000"/>
                            </a:solidFill>
                            <a:prstDash val="solid"/>
                            <a:miter/>
                            <a:headEnd type="none" w="med" len="med"/>
                            <a:tailEnd type="none" w="med" len="med"/>
                          </a:ln>
                        </wps:spPr>
                        <wps:txbx>
                          <w:txbxContent>
                            <w:p w:rsidR="00A338E6" w:rsidRDefault="005F1DD0">
                              <w:pPr>
                                <w:jc w:val="center"/>
                                <w:rPr>
                                  <w:lang w:val="en"/>
                                </w:rPr>
                              </w:pPr>
                              <w:r>
                                <w:rPr>
                                  <w:lang w:val="en"/>
                                </w:rPr>
                                <w:t>数据清</w:t>
                              </w:r>
                              <w:r>
                                <w:rPr>
                                  <w:rFonts w:hint="eastAsia"/>
                                  <w:lang w:val="en"/>
                                </w:rPr>
                                <w:t>洗</w:t>
                              </w:r>
                            </w:p>
                          </w:txbxContent>
                        </wps:txbx>
                        <wps:bodyPr upright="1"/>
                      </wps:wsp>
                      <wps:wsp>
                        <wps:cNvPr id="8" name="自选图形 155"/>
                        <wps:cNvSpPr/>
                        <wps:spPr>
                          <a:xfrm rot="5400000">
                            <a:off x="3042285" y="2182495"/>
                            <a:ext cx="245745" cy="381000"/>
                          </a:xfrm>
                          <a:custGeom>
                            <a:avLst/>
                            <a:gdLst>
                              <a:gd name="txL" fmla="*/ 12427 w 21600"/>
                              <a:gd name="txT" fmla="*/ 2912 h 21600"/>
                              <a:gd name="txR" fmla="*/ 18227 w 21600"/>
                              <a:gd name="txB" fmla="*/ 9246 h 21600"/>
                            </a:gdLst>
                            <a:ahLst/>
                            <a:cxnLst>
                              <a:cxn ang="270">
                                <a:pos x="15126" y="0"/>
                              </a:cxn>
                              <a:cxn ang="90">
                                <a:pos x="15126" y="12158"/>
                              </a:cxn>
                              <a:cxn ang="90">
                                <a:pos x="3237" y="21600"/>
                              </a:cxn>
                              <a:cxn ang="0">
                                <a:pos x="21600" y="6079"/>
                              </a:cxn>
                            </a:cxnLst>
                            <a:rect l="txL" t="txT" r="txR" b="txB"/>
                            <a:pathLst>
                              <a:path w="21600" h="21600">
                                <a:moveTo>
                                  <a:pt x="21600" y="6079"/>
                                </a:moveTo>
                                <a:lnTo>
                                  <a:pt x="15126" y="0"/>
                                </a:lnTo>
                                <a:lnTo>
                                  <a:pt x="15126" y="2912"/>
                                </a:lnTo>
                                <a:lnTo>
                                  <a:pt x="12427" y="2912"/>
                                </a:lnTo>
                                <a:arcTo wR="12427" hR="9246" stAng="-5400000" swAng="-5400000"/>
                                <a:lnTo>
                                  <a:pt x="0" y="21600"/>
                                </a:lnTo>
                                <a:lnTo>
                                  <a:pt x="6474" y="21600"/>
                                </a:lnTo>
                                <a:lnTo>
                                  <a:pt x="6474" y="12158"/>
                                </a:lnTo>
                                <a:arcTo wR="5953" hR="2912" stAng="10800000" swAng="5400000"/>
                                <a:lnTo>
                                  <a:pt x="15126" y="9246"/>
                                </a:lnTo>
                                <a:lnTo>
                                  <a:pt x="15126" y="12158"/>
                                </a:lnTo>
                                <a:close/>
                              </a:path>
                            </a:pathLst>
                          </a:custGeom>
                          <a:solidFill>
                            <a:srgbClr val="FCD5B5"/>
                          </a:solidFill>
                          <a:ln w="9525" cap="flat" cmpd="sng">
                            <a:solidFill>
                              <a:srgbClr val="000000"/>
                            </a:solidFill>
                            <a:prstDash val="solid"/>
                            <a:miter/>
                            <a:headEnd type="none" w="med" len="med"/>
                            <a:tailEnd type="none" w="med" len="med"/>
                          </a:ln>
                        </wps:spPr>
                        <wps:bodyPr upright="1"/>
                      </wps:wsp>
                      <wps:wsp>
                        <wps:cNvPr id="9" name="自选图形 158"/>
                        <wps:cNvSpPr/>
                        <wps:spPr>
                          <a:xfrm rot="-5940000" flipH="1">
                            <a:off x="1418590" y="2252980"/>
                            <a:ext cx="266700" cy="275590"/>
                          </a:xfrm>
                          <a:custGeom>
                            <a:avLst/>
                            <a:gdLst>
                              <a:gd name="txL" fmla="*/ 12427 w 21600"/>
                              <a:gd name="txT" fmla="*/ 2912 h 21600"/>
                              <a:gd name="txR" fmla="*/ 18227 w 21600"/>
                              <a:gd name="txB" fmla="*/ 9246 h 21600"/>
                            </a:gdLst>
                            <a:ahLst/>
                            <a:cxnLst>
                              <a:cxn ang="270">
                                <a:pos x="15126" y="0"/>
                              </a:cxn>
                              <a:cxn ang="90">
                                <a:pos x="15126" y="12158"/>
                              </a:cxn>
                              <a:cxn ang="90">
                                <a:pos x="3237" y="21600"/>
                              </a:cxn>
                              <a:cxn ang="0">
                                <a:pos x="21600" y="6079"/>
                              </a:cxn>
                            </a:cxnLst>
                            <a:rect l="txL" t="txT" r="txR" b="txB"/>
                            <a:pathLst>
                              <a:path w="21600" h="21600">
                                <a:moveTo>
                                  <a:pt x="21600" y="6079"/>
                                </a:moveTo>
                                <a:lnTo>
                                  <a:pt x="15126" y="0"/>
                                </a:lnTo>
                                <a:lnTo>
                                  <a:pt x="15126" y="2912"/>
                                </a:lnTo>
                                <a:lnTo>
                                  <a:pt x="12427" y="2912"/>
                                </a:lnTo>
                                <a:arcTo wR="12427" hR="9246" stAng="-5400000" swAng="-5400000"/>
                                <a:lnTo>
                                  <a:pt x="0" y="21600"/>
                                </a:lnTo>
                                <a:lnTo>
                                  <a:pt x="6474" y="21600"/>
                                </a:lnTo>
                                <a:lnTo>
                                  <a:pt x="6474" y="12158"/>
                                </a:lnTo>
                                <a:arcTo wR="5953" hR="2912" stAng="10800000" swAng="5400000"/>
                                <a:lnTo>
                                  <a:pt x="15126" y="9246"/>
                                </a:lnTo>
                                <a:lnTo>
                                  <a:pt x="15126" y="12158"/>
                                </a:lnTo>
                                <a:close/>
                              </a:path>
                            </a:pathLst>
                          </a:custGeom>
                          <a:solidFill>
                            <a:srgbClr val="FCD5B5"/>
                          </a:solidFill>
                          <a:ln w="9525" cap="flat" cmpd="sng">
                            <a:solidFill>
                              <a:srgbClr val="000000"/>
                            </a:solidFill>
                            <a:prstDash val="solid"/>
                            <a:miter/>
                            <a:headEnd type="none" w="med" len="med"/>
                            <a:tailEnd type="none" w="med" len="med"/>
                          </a:ln>
                        </wps:spPr>
                        <wps:bodyPr upright="1"/>
                      </wps:wsp>
                    </wpc:wpc>
                  </a:graphicData>
                </a:graphic>
              </wp:inline>
            </w:drawing>
          </mc:Choice>
          <mc:Fallback>
            <w:pict>
              <v:group id="画布 145" o:spid="_x0000_s1026" editas="canvas" style="width:6in;height:251.6pt;mso-position-horizontal-relative:char;mso-position-vertical-relative:line" coordsize="54864,3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1953;visibility:visible;mso-wrap-style:square">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148" o:spid="_x0000_s1028" type="#_x0000_t67" style="position:absolute;left:22872;top:6731;width:111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" fillcolor="#fcd5b5"/>
                <v:shapetype id="_x0000_t202" coordsize="21600,21600" o:spt="202" path="m,l,21600r21600,l21600,xe">
                  <v:stroke joinstyle="miter"/>
                  <v:path gradientshapeok="t" o:connecttype="rect"/>
                </v:shapetype>
                <v:shape id="文本框 149" o:spid="_x0000_s1029" type="#_x0000_t202" style="position:absolute;left:19704;top:19348;width:8496;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" fillcolor="#fcd5b5">
                  <v:textbox>
                    <w:txbxContent>
                      <w:p w:rsidR="00A338E6" w:rsidRDefault="005F1DD0">
                        <w:pPr>
                          <w:rPr>
                            <w:lang w:val="en"/>
                          </w:rPr>
                        </w:pPr>
                        <w:r>
                          <w:rPr>
                            <w:lang w:val="en"/>
                          </w:rPr>
                          <w:t>协同过滤</w:t>
                        </w:r>
                      </w:p>
                    </w:txbxContent>
                  </v:textbox>
                </v:shape>
                <v:shape id="自选图形 150" o:spid="_x0000_s1030" type="#_x0000_t67" style="position:absolute;left:22910;top:14973;width:10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" fillcolor="#fcd5b5"/>
                <v:shape id="文本框 151" o:spid="_x0000_s1031" type="#_x0000_t202" style="position:absolute;left:10217;top:26168;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" fillcolor="#fcd5b5">
                  <v:textbox>
                    <w:txbxContent>
                      <w:p w:rsidR="00A338E6" w:rsidRDefault="005F1DD0">
                        <w:pPr>
                          <w:ind w:firstLineChars="50" w:firstLine="105"/>
                          <w:rPr>
                            <w:lang w:val="en"/>
                          </w:rPr>
                        </w:pPr>
                        <w:r>
                          <w:rPr>
                            <w:lang w:val="en"/>
                          </w:rPr>
                          <w:t>基于用户</w:t>
                        </w:r>
                      </w:p>
                    </w:txbxContent>
                  </v:textbox>
                </v:shape>
                <v:shape id="文本框 152" o:spid="_x0000_s1032" type="#_x0000_t202" style="position:absolute;left:31800;top:25844;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" fillcolor="#fcd5b5">
                  <v:textbox>
                    <w:txbxContent>
                      <w:p w:rsidR="00A338E6" w:rsidRDefault="005F1DD0">
                        <w:pPr>
                          <w:rPr>
                            <w:lang w:val="en"/>
                          </w:rPr>
                        </w:pPr>
                        <w:r>
                          <w:rPr>
                            <w:lang w:val="en"/>
                          </w:rPr>
                          <w:t>基于物品</w:t>
                        </w:r>
                      </w:p>
                    </w:txbxContent>
                  </v:textbox>
                </v:shape>
                <v:shape id="文本框 153" o:spid="_x0000_s1033" type="#_x0000_t202" style="position:absolute;left:19577;top:1003;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" fillcolor="#fcd5b5">
                  <v:textbox>
                    <w:txbxContent>
                      <w:p w:rsidR="00A338E6" w:rsidRDefault="005F1DD0">
                        <w:pPr>
                          <w:ind w:firstLineChars="150" w:firstLine="315"/>
                          <w:rPr>
                            <w:lang w:val="en"/>
                          </w:rPr>
                        </w:pPr>
                        <w:r>
                          <w:rPr>
                            <w:lang w:val="en"/>
                          </w:rPr>
                          <w:t>数据</w:t>
                        </w:r>
                      </w:p>
                    </w:txbxContent>
                  </v:textbox>
                </v:shape>
                <v:shape id="文本框 154" o:spid="_x0000_s1034" type="#_x0000_t202" style="position:absolute;left:19424;top:10293;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" fillcolor="#fcd5b5">
                  <v:textbox>
                    <w:txbxContent>
                      <w:p w:rsidR="00A338E6" w:rsidRDefault="005F1DD0">
                        <w:pPr>
                          <w:jc w:val="center"/>
                          <w:rPr>
                            <w:lang w:val="en"/>
                          </w:rPr>
                        </w:pPr>
                        <w:r>
                          <w:rPr>
                            <w:lang w:val="en"/>
                          </w:rPr>
                          <w:t>数据清</w:t>
                        </w:r>
                        <w:r>
                          <w:rPr>
                            <w:rFonts w:hint="eastAsia"/>
                            <w:lang w:val="en"/>
                          </w:rPr>
                          <w:t>洗</w:t>
                        </w:r>
                      </w:p>
                    </w:txbxContent>
                  </v:textbox>
                </v:shape>
                <v:shape id="自选图形 155" o:spid="_x0000_s1035" style="position:absolute;left:30422;top:21825;width:2457;height:381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" path="m21600,6079l15126,r,2912l12427,2912at,2912,24854,21404,12427,2912,,12158l,21600r6474,l6474,12158wa6474,9246,18380,15070,6474,12158,12427,9246l15126,9246r,2912l21600,6079xe" fillcolor="#fcd5b5">
                  <v:stroke joinstyle="miter"/>
                  <v:path arrowok="t" o:connecttype="custom" o:connectlocs="15126,0;15126,12158;3237,21600;21600,6079" o:connectangles="0,0,0,0" textboxrect="12427,2912,18227,9246"/>
                </v:shape>
                <v:shape id="自选图形 158" o:spid="_x0000_s1036" style="position:absolute;left:14185;top:22530;width:2667;height:2756;rotation:99;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" path="m21600,6079l15126,r,2912l12427,2912at,2912,24854,21404,12427,2912,,12158l,21600r6474,l6474,12158wa6474,9246,18380,15070,6474,12158,12427,9246l15126,9246r,2912l21600,6079xe" fillcolor="#fcd5b5">
                  <v:stroke joinstyle="miter"/>
                  <v:path arrowok="t" o:connecttype="custom" o:connectlocs="15126,0;15126,12158;3237,21600;21600,6079" o:connectangles="0,0,0,0" textboxrect="12427,2912,18227,9246"/>
                </v:shape>
                <w10:anchorlock/>
              </v:group>
            </w:pict>
          </mc:Fallback>
        </mc:AlternateContent>
      </w:r>
    </w:p>
    <w:p w:rsidR="00A338E6" w:rsidRDefault="00A338E6">
      <w:pPr>
        <w:pStyle w:val="afd"/>
        <w:rPr>
          <w:lang w:val="en"/>
        </w:rPr>
      </w:pPr>
    </w:p>
    <w:p w:rsidR="00A338E6" w:rsidRDefault="00A338E6">
      <w:pPr>
        <w:pStyle w:val="afd"/>
      </w:pPr>
    </w:p>
    <w:p w:rsidR="00A338E6" w:rsidRDefault="00A338E6">
      <w:pPr>
        <w:pStyle w:val="afd"/>
      </w:pPr>
    </w:p>
    <w:p w:rsidR="00A338E6" w:rsidRDefault="00A338E6">
      <w:pPr>
        <w:pStyle w:val="afd"/>
      </w:pPr>
    </w:p>
    <w:p w:rsidR="00A338E6" w:rsidRDefault="005F1DD0">
      <w:r>
        <w:br w:type="page"/>
      </w:r>
    </w:p>
    <w:p w:rsidR="00A338E6" w:rsidRDefault="005F1DD0">
      <w:pPr>
        <w:pStyle w:val="a"/>
        <w:tabs>
          <w:tab w:val="clear" w:pos="432"/>
        </w:tabs>
        <w:outlineLvl w:val="0"/>
      </w:pPr>
      <w:bookmarkStart w:id="19" w:name="_Toc12431923"/>
      <w:r>
        <w:rPr>
          <w:rFonts w:hint="eastAsia"/>
        </w:rPr>
        <w:lastRenderedPageBreak/>
        <w:t>数据预处理</w:t>
      </w:r>
      <w:bookmarkEnd w:id="19"/>
    </w:p>
    <w:p w:rsidR="00A338E6" w:rsidRDefault="005F1DD0">
      <w:pPr>
        <w:pStyle w:val="a0"/>
        <w:tabs>
          <w:tab w:val="clear" w:pos="576"/>
        </w:tabs>
        <w:outlineLvl w:val="1"/>
      </w:pPr>
      <w:bookmarkStart w:id="20" w:name="_Toc12431924"/>
      <w:r>
        <w:rPr>
          <w:rFonts w:hint="eastAsia"/>
        </w:rPr>
        <w:t>数据概况</w:t>
      </w:r>
      <w:bookmarkEnd w:id="20"/>
    </w:p>
    <w:p w:rsidR="00A338E6" w:rsidRDefault="005F1DD0">
      <w:pPr>
        <w:pStyle w:val="HTML"/>
        <w:widowControl/>
        <w:shd w:val="clear" w:color="auto" w:fill="FFFFFF"/>
        <w:wordWrap w:val="0"/>
        <w:textAlignment w:val="baseline"/>
        <w:rPr>
          <w:rFonts w:ascii="monospace" w:eastAsia="monospace" w:hAnsi="monospace" w:cs="monospace" w:hint="default"/>
          <w:color w:val="000000"/>
          <w:sz w:val="21"/>
          <w:szCs w:val="21"/>
          <w:shd w:val="clear" w:color="auto" w:fill="FFFFFF"/>
          <w:lang w:val="en"/>
        </w:rPr>
      </w:pPr>
      <w:r>
        <w:rPr>
          <w:rFonts w:hint="default"/>
          <w:lang w:val="en"/>
        </w:rPr>
        <w:t>在</w:t>
      </w:r>
      <w:r>
        <w:t>附件1：用户收视信息.xlsx</w:t>
      </w:r>
      <w:r>
        <w:rPr>
          <w:rFonts w:hint="default"/>
          <w:lang w:val="en"/>
        </w:rPr>
        <w:t>中有四个单元表,分别为</w:t>
      </w:r>
      <w:r>
        <w:rPr>
          <w:rFonts w:ascii="monospace" w:eastAsia="monospace" w:hAnsi="monospace" w:cs="monospace" w:hint="default"/>
          <w:color w:val="000000"/>
          <w:sz w:val="21"/>
          <w:szCs w:val="21"/>
          <w:shd w:val="clear" w:color="auto" w:fill="FFFFFF"/>
        </w:rPr>
        <w:t>用户收视信息</w:t>
      </w:r>
      <w:r>
        <w:rPr>
          <w:rFonts w:ascii="monospace" w:eastAsia="monospace" w:hAnsi="monospace" w:cs="monospace" w:hint="default"/>
          <w:color w:val="000000"/>
          <w:sz w:val="21"/>
          <w:szCs w:val="21"/>
          <w:shd w:val="clear" w:color="auto" w:fill="FFFFFF"/>
          <w:lang w:val="en"/>
        </w:rPr>
        <w:t>、用户回看信息、用户点播信息、用户单片点播信息。</w:t>
      </w:r>
    </w:p>
    <w:p w:rsidR="00A338E6" w:rsidRDefault="005F1DD0">
      <w:pPr>
        <w:pStyle w:val="HTML"/>
        <w:widowControl/>
        <w:shd w:val="clear" w:color="auto" w:fill="FFFFFF"/>
        <w:wordWrap w:val="0"/>
        <w:textAlignment w:val="baseline"/>
        <w:rPr>
          <w:rFonts w:ascii="monospace" w:eastAsia="monospace" w:hAnsi="monospace" w:cs="monospace" w:hint="default"/>
          <w:color w:val="000000"/>
          <w:sz w:val="21"/>
          <w:szCs w:val="21"/>
          <w:shd w:val="clear" w:color="auto" w:fill="FFFFFF"/>
          <w:lang w:val="en"/>
        </w:rPr>
      </w:pPr>
      <w:r>
        <w:rPr>
          <w:rFonts w:ascii="monospace" w:eastAsia="monospace" w:hAnsi="monospace" w:cs="monospace" w:hint="default"/>
          <w:noProof/>
          <w:color w:val="000000"/>
          <w:sz w:val="21"/>
          <w:szCs w:val="21"/>
          <w:shd w:val="clear" w:color="auto" w:fill="FFFFFF"/>
        </w:rPr>
        <w:drawing>
          <wp:inline distT="0" distB="0" distL="114300" distR="114300">
            <wp:extent cx="5482590" cy="1016635"/>
            <wp:effectExtent l="0" t="0" r="3810" b="12065"/>
            <wp:docPr id="11" name="图片 1" descr="2019-06-24 15-23-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2019-06-24 15-23-06屏幕截图"/>
                    <pic:cNvPicPr>
                      <a:picLocks noChangeAspect="1"/>
                    </pic:cNvPicPr>
                  </pic:nvPicPr>
                  <pic:blipFill>
                    <a:blip r:embed="rId13"/>
                    <a:stretch>
                      <a:fillRect/>
                    </a:stretch>
                  </pic:blipFill>
                  <pic:spPr>
                    <a:xfrm>
                      <a:off x="0" y="0"/>
                      <a:ext cx="5482590" cy="1016635"/>
                    </a:xfrm>
                    <a:prstGeom prst="rect">
                      <a:avLst/>
                    </a:prstGeom>
                    <a:noFill/>
                    <a:ln>
                      <a:noFill/>
                    </a:ln>
                  </pic:spPr>
                </pic:pic>
              </a:graphicData>
            </a:graphic>
          </wp:inline>
        </w:drawing>
      </w:r>
    </w:p>
    <w:p w:rsidR="00A338E6" w:rsidRDefault="005F1DD0">
      <w:pPr>
        <w:pStyle w:val="a6"/>
        <w:widowControl/>
        <w:shd w:val="clear" w:color="auto" w:fill="FFFFFF"/>
        <w:wordWrap w:val="0"/>
        <w:textAlignment w:val="baseline"/>
        <w:rPr>
          <w:rFonts w:asciiTheme="minorEastAsia" w:eastAsiaTheme="minorEastAsia" w:hAnsiTheme="minorEastAsia" w:cstheme="minorEastAsia"/>
          <w:lang w:val="en"/>
        </w:rPr>
      </w:pPr>
      <w:r>
        <w:rPr>
          <w:rFonts w:asciiTheme="minorEastAsia" w:eastAsiaTheme="minorEastAsia" w:hAnsiTheme="minorEastAsia" w:cstheme="minorEastAsia"/>
          <w:lang w:val="en"/>
        </w:rPr>
        <w:t>图</w:t>
      </w:r>
      <w:r>
        <w:rPr>
          <w:rFonts w:asciiTheme="minorEastAsia" w:eastAsiaTheme="minorEastAsia" w:hAnsiTheme="minorEastAsia" w:cstheme="minorEastAsia" w:hint="eastAsia"/>
        </w:rPr>
        <w:t xml:space="preserve">表 </w:t>
      </w:r>
      <w:r>
        <w:rPr>
          <w:rFonts w:asciiTheme="minorEastAsia" w:eastAsiaTheme="minorEastAsia" w:hAnsiTheme="minorEastAsia" w:cstheme="minorEastAsia"/>
          <w:lang w:val="en"/>
        </w:rPr>
        <w:t>2-1</w:t>
      </w:r>
      <w:r>
        <w:rPr>
          <w:rFonts w:asciiTheme="minorEastAsia" w:eastAsiaTheme="minorEastAsia" w:hAnsiTheme="minorEastAsia" w:cstheme="minorEastAsia" w:hint="eastAsia"/>
          <w:lang w:val="en"/>
        </w:rPr>
        <w:t>用户收视信息表字段</w:t>
      </w:r>
    </w:p>
    <w:p w:rsidR="00A338E6" w:rsidRDefault="005F1DD0">
      <w:r>
        <w:rPr>
          <w:noProof/>
        </w:rPr>
        <w:drawing>
          <wp:inline distT="0" distB="0" distL="114300" distR="114300">
            <wp:extent cx="5482590" cy="1386205"/>
            <wp:effectExtent l="0" t="0" r="381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482590" cy="1386205"/>
                    </a:xfrm>
                    <a:prstGeom prst="rect">
                      <a:avLst/>
                    </a:prstGeom>
                    <a:noFill/>
                    <a:ln>
                      <a:noFill/>
                    </a:ln>
                  </pic:spPr>
                </pic:pic>
              </a:graphicData>
            </a:graphic>
          </wp:inline>
        </w:drawing>
      </w:r>
    </w:p>
    <w:p w:rsidR="00A338E6" w:rsidRDefault="005F1DD0">
      <w:pPr>
        <w:pStyle w:val="a6"/>
        <w:rPr>
          <w:lang w:val="en"/>
        </w:rPr>
      </w:pPr>
      <w:r>
        <w:rPr>
          <w:rFonts w:asciiTheme="minorEastAsia" w:eastAsiaTheme="minorEastAsia" w:hAnsiTheme="minorEastAsia" w:cstheme="minorEastAsia"/>
          <w:lang w:val="en"/>
        </w:rPr>
        <w:t>图</w:t>
      </w:r>
      <w:r>
        <w:t>表</w:t>
      </w:r>
      <w:r>
        <w:t xml:space="preserve"> </w:t>
      </w:r>
      <w:r>
        <w:rPr>
          <w:rFonts w:asciiTheme="minorEastAsia" w:eastAsiaTheme="minorEastAsia" w:hAnsiTheme="minorEastAsia" w:cstheme="minorEastAsia"/>
          <w:lang w:val="en"/>
        </w:rPr>
        <w:t>2-</w:t>
      </w:r>
      <w:r>
        <w:fldChar w:fldCharType="begin"/>
      </w:r>
      <w:r>
        <w:instrText xml:space="preserve"> SEQ </w:instrText>
      </w:r>
      <w:r>
        <w:instrText>表</w:instrText>
      </w:r>
      <w:r>
        <w:instrText xml:space="preserve"> \* ARABIC </w:instrText>
      </w:r>
      <w:r>
        <w:fldChar w:fldCharType="separate"/>
      </w:r>
      <w:r>
        <w:t>2</w:t>
      </w:r>
      <w:r>
        <w:fldChar w:fldCharType="end"/>
      </w:r>
      <w:r>
        <w:rPr>
          <w:lang w:val="en"/>
        </w:rPr>
        <w:t>用户回看信息表字段</w:t>
      </w:r>
    </w:p>
    <w:p w:rsidR="00A338E6" w:rsidRDefault="005F1DD0">
      <w:r>
        <w:rPr>
          <w:noProof/>
        </w:rPr>
        <w:drawing>
          <wp:inline distT="0" distB="0" distL="114300" distR="114300">
            <wp:extent cx="5482590" cy="731520"/>
            <wp:effectExtent l="0" t="0" r="3810"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482590" cy="731520"/>
                    </a:xfrm>
                    <a:prstGeom prst="rect">
                      <a:avLst/>
                    </a:prstGeom>
                    <a:noFill/>
                    <a:ln>
                      <a:noFill/>
                    </a:ln>
                  </pic:spPr>
                </pic:pic>
              </a:graphicData>
            </a:graphic>
          </wp:inline>
        </w:drawing>
      </w:r>
    </w:p>
    <w:p w:rsidR="00A338E6" w:rsidRDefault="005F1DD0">
      <w:pPr>
        <w:pStyle w:val="a6"/>
        <w:rPr>
          <w:lang w:val="en"/>
        </w:rPr>
      </w:pPr>
      <w:r>
        <w:rPr>
          <w:rFonts w:asciiTheme="minorEastAsia" w:eastAsiaTheme="minorEastAsia" w:hAnsiTheme="minorEastAsia" w:cstheme="minorEastAsia"/>
          <w:lang w:val="en"/>
        </w:rPr>
        <w:t>图</w:t>
      </w:r>
      <w:r>
        <w:t>表</w:t>
      </w:r>
      <w:r>
        <w:t xml:space="preserve"> </w:t>
      </w:r>
      <w:r>
        <w:rPr>
          <w:rFonts w:asciiTheme="minorEastAsia" w:eastAsiaTheme="minorEastAsia" w:hAnsiTheme="minorEastAsia" w:cstheme="minorEastAsia"/>
          <w:lang w:val="en"/>
        </w:rPr>
        <w:t>2-</w:t>
      </w:r>
      <w:r>
        <w:fldChar w:fldCharType="begin"/>
      </w:r>
      <w:r>
        <w:instrText xml:space="preserve"> SEQ </w:instrText>
      </w:r>
      <w:r>
        <w:instrText>表</w:instrText>
      </w:r>
      <w:r>
        <w:instrText xml:space="preserve"> \* ARABIC </w:instrText>
      </w:r>
      <w:r>
        <w:fldChar w:fldCharType="separate"/>
      </w:r>
      <w:r>
        <w:t>3</w:t>
      </w:r>
      <w:r>
        <w:fldChar w:fldCharType="end"/>
      </w:r>
      <w:r>
        <w:rPr>
          <w:lang w:val="en"/>
        </w:rPr>
        <w:t>用户点播信息表字段</w:t>
      </w:r>
    </w:p>
    <w:p w:rsidR="00A338E6" w:rsidRDefault="005F1DD0">
      <w:r>
        <w:rPr>
          <w:noProof/>
        </w:rPr>
        <w:drawing>
          <wp:inline distT="0" distB="0" distL="114300" distR="114300">
            <wp:extent cx="5487670" cy="794385"/>
            <wp:effectExtent l="0" t="0" r="17780" b="57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5487670" cy="794385"/>
                    </a:xfrm>
                    <a:prstGeom prst="rect">
                      <a:avLst/>
                    </a:prstGeom>
                    <a:noFill/>
                    <a:ln>
                      <a:noFill/>
                    </a:ln>
                  </pic:spPr>
                </pic:pic>
              </a:graphicData>
            </a:graphic>
          </wp:inline>
        </w:drawing>
      </w:r>
    </w:p>
    <w:p w:rsidR="00A338E6" w:rsidRDefault="005F1DD0">
      <w:pPr>
        <w:pStyle w:val="a6"/>
        <w:rPr>
          <w:lang w:val="en"/>
        </w:rPr>
      </w:pPr>
      <w:r>
        <w:rPr>
          <w:rFonts w:asciiTheme="minorEastAsia" w:eastAsiaTheme="minorEastAsia" w:hAnsiTheme="minorEastAsia" w:cstheme="minorEastAsia"/>
          <w:lang w:val="en"/>
        </w:rPr>
        <w:t>图</w:t>
      </w:r>
      <w:r>
        <w:t>表</w:t>
      </w:r>
      <w:r>
        <w:t xml:space="preserve"> </w:t>
      </w:r>
      <w:r>
        <w:rPr>
          <w:rFonts w:asciiTheme="minorEastAsia" w:eastAsiaTheme="minorEastAsia" w:hAnsiTheme="minorEastAsia" w:cstheme="minorEastAsia"/>
          <w:lang w:val="en"/>
        </w:rPr>
        <w:t>2-</w:t>
      </w:r>
      <w:r>
        <w:fldChar w:fldCharType="begin"/>
      </w:r>
      <w:r>
        <w:instrText xml:space="preserve"> SEQ </w:instrText>
      </w:r>
      <w:r>
        <w:instrText>表</w:instrText>
      </w:r>
      <w:r>
        <w:instrText xml:space="preserve"> \* ARABIC </w:instrText>
      </w:r>
      <w:r>
        <w:fldChar w:fldCharType="separate"/>
      </w:r>
      <w:r>
        <w:t>4</w:t>
      </w:r>
      <w:r>
        <w:fldChar w:fldCharType="end"/>
      </w:r>
      <w:r>
        <w:rPr>
          <w:lang w:val="en"/>
        </w:rPr>
        <w:t>用户单片点播信息表字段</w:t>
      </w:r>
    </w:p>
    <w:p w:rsidR="00A338E6" w:rsidRDefault="005F1DD0">
      <w:pPr>
        <w:pStyle w:val="afd"/>
        <w:rPr>
          <w:lang w:val="en"/>
        </w:rPr>
      </w:pPr>
      <w:r>
        <w:rPr>
          <w:lang w:val="en"/>
        </w:rPr>
        <w:t>在</w:t>
      </w:r>
      <w:r>
        <w:rPr>
          <w:rFonts w:hint="eastAsia"/>
        </w:rPr>
        <w:t>附件</w:t>
      </w:r>
      <w:r>
        <w:rPr>
          <w:rFonts w:hint="eastAsia"/>
        </w:rPr>
        <w:t>2_</w:t>
      </w:r>
      <w:r>
        <w:rPr>
          <w:rFonts w:hint="eastAsia"/>
        </w:rPr>
        <w:t>电视产品信息数据</w:t>
      </w:r>
      <w:r>
        <w:rPr>
          <w:lang w:val="en"/>
        </w:rPr>
        <w:t xml:space="preserve">.csv </w:t>
      </w:r>
      <w:r>
        <w:rPr>
          <w:lang w:val="en"/>
        </w:rPr>
        <w:t>中是电视产品信息数据，记录了电视产品的敏子，创建日期，导演，演员</w:t>
      </w:r>
      <w:r>
        <w:rPr>
          <w:lang w:val="en"/>
        </w:rPr>
        <w:t>,</w:t>
      </w:r>
      <w:r>
        <w:rPr>
          <w:lang w:val="en"/>
        </w:rPr>
        <w:t>导演，出品年代，总集数，分类等等的信息。</w:t>
      </w:r>
    </w:p>
    <w:p w:rsidR="00A338E6" w:rsidRDefault="005F1DD0">
      <w:pPr>
        <w:pStyle w:val="afd"/>
        <w:rPr>
          <w:lang w:val="en"/>
        </w:rPr>
      </w:pPr>
      <w:r>
        <w:rPr>
          <w:lang w:val="en"/>
        </w:rPr>
        <w:t>附件</w:t>
      </w:r>
      <w:r>
        <w:rPr>
          <w:lang w:val="en"/>
        </w:rPr>
        <w:t>3_</w:t>
      </w:r>
      <w:r>
        <w:rPr>
          <w:lang w:val="en"/>
        </w:rPr>
        <w:t>用户基本信息</w:t>
      </w:r>
      <w:r>
        <w:rPr>
          <w:lang w:val="en"/>
        </w:rPr>
        <w:t>.csv</w:t>
      </w:r>
      <w:r>
        <w:rPr>
          <w:lang w:val="en"/>
        </w:rPr>
        <w:t>是用户所使用的业务品牌，入网时间，套餐等信息。</w:t>
      </w:r>
    </w:p>
    <w:p w:rsidR="00A338E6" w:rsidRDefault="005F1DD0">
      <w:pPr>
        <w:pStyle w:val="afd"/>
      </w:pPr>
      <w:r>
        <w:rPr>
          <w:lang w:val="en"/>
        </w:rPr>
        <w:t>.</w:t>
      </w:r>
      <w:r>
        <w:rPr>
          <w:noProof/>
        </w:rPr>
        <w:drawing>
          <wp:inline distT="0" distB="0" distL="114300" distR="114300">
            <wp:extent cx="5483225" cy="1249680"/>
            <wp:effectExtent l="0" t="0" r="3175"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5483225" cy="1249680"/>
                    </a:xfrm>
                    <a:prstGeom prst="rect">
                      <a:avLst/>
                    </a:prstGeom>
                    <a:noFill/>
                    <a:ln>
                      <a:noFill/>
                    </a:ln>
                  </pic:spPr>
                </pic:pic>
              </a:graphicData>
            </a:graphic>
          </wp:inline>
        </w:drawing>
      </w:r>
    </w:p>
    <w:p w:rsidR="00A338E6" w:rsidRDefault="005F1DD0">
      <w:pPr>
        <w:pStyle w:val="a6"/>
        <w:rPr>
          <w:lang w:val="en"/>
        </w:rPr>
      </w:pPr>
      <w:r>
        <w:rPr>
          <w:rFonts w:asciiTheme="minorEastAsia" w:eastAsiaTheme="minorEastAsia" w:hAnsiTheme="minorEastAsia" w:cstheme="minorEastAsia"/>
          <w:lang w:val="en"/>
        </w:rPr>
        <w:lastRenderedPageBreak/>
        <w:t>图</w:t>
      </w:r>
      <w:r>
        <w:t>表</w:t>
      </w:r>
      <w:r>
        <w:t xml:space="preserve"> </w:t>
      </w:r>
      <w:r>
        <w:rPr>
          <w:rFonts w:asciiTheme="minorEastAsia" w:eastAsiaTheme="minorEastAsia" w:hAnsiTheme="minorEastAsia" w:cstheme="minorEastAsia"/>
          <w:lang w:val="en"/>
        </w:rPr>
        <w:t>2-</w:t>
      </w:r>
      <w:r>
        <w:fldChar w:fldCharType="begin"/>
      </w:r>
      <w:r>
        <w:instrText xml:space="preserve"> SEQ </w:instrText>
      </w:r>
      <w:r>
        <w:instrText>表</w:instrText>
      </w:r>
      <w:r>
        <w:instrText xml:space="preserve"> \* ARABIC </w:instrText>
      </w:r>
      <w:r>
        <w:fldChar w:fldCharType="separate"/>
      </w:r>
      <w:r>
        <w:t>5</w:t>
      </w:r>
      <w:r>
        <w:fldChar w:fldCharType="end"/>
      </w:r>
      <w:r>
        <w:rPr>
          <w:lang w:val="en"/>
        </w:rPr>
        <w:t>用户基本信息表字段</w:t>
      </w:r>
    </w:p>
    <w:p w:rsidR="00A338E6" w:rsidRDefault="005F1DD0">
      <w:pPr>
        <w:pStyle w:val="a0"/>
        <w:tabs>
          <w:tab w:val="clear" w:pos="576"/>
        </w:tabs>
        <w:outlineLvl w:val="1"/>
      </w:pPr>
      <w:bookmarkStart w:id="21" w:name="_Toc12431925"/>
      <w:r>
        <w:rPr>
          <w:rFonts w:hint="eastAsia"/>
        </w:rPr>
        <w:t>数据清洗</w:t>
      </w:r>
      <w:bookmarkEnd w:id="21"/>
    </w:p>
    <w:p w:rsidR="00A338E6" w:rsidRDefault="005F1DD0">
      <w:pPr>
        <w:jc w:val="left"/>
      </w:pPr>
      <w:r>
        <w:rPr>
          <w:rFonts w:hint="eastAsia"/>
        </w:rPr>
        <w:t xml:space="preserve">  2.2.1 </w:t>
      </w:r>
      <w:proofErr w:type="gramStart"/>
      <w:r>
        <w:rPr>
          <w:rFonts w:hint="eastAsia"/>
        </w:rPr>
        <w:t>脏数据</w:t>
      </w:r>
      <w:proofErr w:type="gramEnd"/>
      <w:r>
        <w:rPr>
          <w:rFonts w:hint="eastAsia"/>
        </w:rPr>
        <w:t>汇总</w:t>
      </w:r>
      <w:r>
        <w:rPr>
          <w:noProof/>
        </w:rPr>
        <w:drawing>
          <wp:inline distT="0" distB="0" distL="114300" distR="114300">
            <wp:extent cx="5486400" cy="13970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5486400" cy="1397000"/>
                    </a:xfrm>
                    <a:prstGeom prst="rect">
                      <a:avLst/>
                    </a:prstGeom>
                    <a:noFill/>
                    <a:ln>
                      <a:noFill/>
                    </a:ln>
                  </pic:spPr>
                </pic:pic>
              </a:graphicData>
            </a:graphic>
          </wp:inline>
        </w:drawing>
      </w:r>
    </w:p>
    <w:p w:rsidR="00A338E6" w:rsidRDefault="005F1DD0">
      <w:pPr>
        <w:pStyle w:val="a6"/>
        <w:rPr>
          <w:rFonts w:asciiTheme="minorEastAsia" w:eastAsiaTheme="minorEastAsia" w:hAnsiTheme="minorEastAsia" w:cstheme="minorEastAsia"/>
          <w:lang w:val="en"/>
        </w:rPr>
      </w:pPr>
      <w:r>
        <w:rPr>
          <w:rFonts w:asciiTheme="minorEastAsia" w:eastAsiaTheme="minorEastAsia" w:hAnsiTheme="minorEastAsia" w:cstheme="minorEastAsia" w:hint="eastAsia"/>
        </w:rPr>
        <w:t xml:space="preserve">图表 </w:t>
      </w:r>
      <w:r>
        <w:rPr>
          <w:rFonts w:asciiTheme="minorEastAsia" w:eastAsiaTheme="minorEastAsia" w:hAnsiTheme="minorEastAsia" w:cstheme="minorEastAsia"/>
          <w:lang w:val="en"/>
        </w:rPr>
        <w:t>2-2-</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SEQ 图表 \* ARABIC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lang w:val="en"/>
        </w:rPr>
        <w:t>用户收视信息表</w:t>
      </w:r>
    </w:p>
    <w:p w:rsidR="00A338E6" w:rsidRDefault="005F1DD0">
      <w:r>
        <w:rPr>
          <w:noProof/>
        </w:rPr>
        <w:drawing>
          <wp:inline distT="0" distB="0" distL="114300" distR="114300">
            <wp:extent cx="5485765" cy="1485265"/>
            <wp:effectExtent l="0" t="0" r="635"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5485765" cy="148526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2</w:t>
      </w:r>
      <w:r>
        <w:fldChar w:fldCharType="end"/>
      </w:r>
      <w:r>
        <w:rPr>
          <w:lang w:val="en"/>
        </w:rPr>
        <w:t>用户回看信息表</w:t>
      </w:r>
    </w:p>
    <w:p w:rsidR="00A338E6" w:rsidRDefault="005F1DD0">
      <w:r>
        <w:rPr>
          <w:noProof/>
        </w:rPr>
        <w:drawing>
          <wp:inline distT="0" distB="0" distL="114300" distR="114300">
            <wp:extent cx="5481955" cy="1390650"/>
            <wp:effectExtent l="0" t="0" r="4445"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5481955" cy="139065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3</w:t>
      </w:r>
      <w:r>
        <w:fldChar w:fldCharType="end"/>
      </w:r>
      <w:r>
        <w:rPr>
          <w:lang w:val="en"/>
        </w:rPr>
        <w:t>用户</w:t>
      </w:r>
      <w:proofErr w:type="gramStart"/>
      <w:r>
        <w:rPr>
          <w:lang w:val="en"/>
        </w:rPr>
        <w:t>点信息播</w:t>
      </w:r>
      <w:proofErr w:type="gramEnd"/>
      <w:r>
        <w:rPr>
          <w:lang w:val="en"/>
        </w:rPr>
        <w:t>表</w:t>
      </w:r>
    </w:p>
    <w:p w:rsidR="00A338E6" w:rsidRDefault="005F1DD0">
      <w:r>
        <w:rPr>
          <w:noProof/>
        </w:rPr>
        <w:drawing>
          <wp:inline distT="0" distB="0" distL="114300" distR="114300">
            <wp:extent cx="5481955" cy="1188720"/>
            <wp:effectExtent l="0" t="0" r="4445" b="1143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5481955" cy="118872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4</w:t>
      </w:r>
      <w:r>
        <w:fldChar w:fldCharType="end"/>
      </w:r>
      <w:r>
        <w:rPr>
          <w:lang w:val="en"/>
        </w:rPr>
        <w:t>用户单片</w:t>
      </w:r>
      <w:proofErr w:type="gramStart"/>
      <w:r>
        <w:rPr>
          <w:lang w:val="en"/>
        </w:rPr>
        <w:t>点信息播</w:t>
      </w:r>
      <w:proofErr w:type="gramEnd"/>
      <w:r>
        <w:rPr>
          <w:lang w:val="en"/>
        </w:rPr>
        <w:t>表</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上面四图可看出各个数据中有很多重复的数据,例如频道号和频道名</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并且频道名后面有</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高清</w:t>
      </w:r>
      <w:r>
        <w:rPr>
          <w:rFonts w:asciiTheme="minorEastAsia" w:eastAsiaTheme="minorEastAsia" w:hAnsiTheme="minorEastAsia" w:cstheme="minorEastAsia"/>
          <w:sz w:val="24"/>
          <w:szCs w:val="24"/>
          <w:lang w:val="en"/>
        </w:rPr>
        <w:t>”和“[NEW]”字样</w:t>
      </w:r>
      <w:r>
        <w:rPr>
          <w:rFonts w:asciiTheme="minorEastAsia" w:eastAsiaTheme="minorEastAsia" w:hAnsiTheme="minorEastAsia" w:cstheme="minorEastAsia" w:hint="eastAsia"/>
          <w:sz w:val="24"/>
          <w:szCs w:val="24"/>
          <w:lang w:val="en"/>
        </w:rPr>
        <w:t>,有的没有,因此要处理掉</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高清</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字样避免对后面的模型的准确度造成影响</w:t>
      </w:r>
      <w:r>
        <w:rPr>
          <w:rFonts w:asciiTheme="minorEastAsia" w:eastAsiaTheme="minorEastAsia" w:hAnsiTheme="minorEastAsia" w:cstheme="minorEastAsia"/>
          <w:sz w:val="24"/>
          <w:szCs w:val="24"/>
          <w:lang w:val="en"/>
        </w:rPr>
        <w:t>。</w:t>
      </w:r>
    </w:p>
    <w:p w:rsidR="00A338E6" w:rsidRDefault="005F1DD0">
      <w:r>
        <w:rPr>
          <w:noProof/>
        </w:rPr>
        <w:lastRenderedPageBreak/>
        <w:drawing>
          <wp:inline distT="0" distB="0" distL="114300" distR="114300">
            <wp:extent cx="5481320" cy="1383030"/>
            <wp:effectExtent l="0" t="0" r="5080"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5481320" cy="138303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5</w:t>
      </w:r>
      <w:r>
        <w:fldChar w:fldCharType="end"/>
      </w:r>
      <w:r>
        <w:rPr>
          <w:lang w:val="en"/>
        </w:rPr>
        <w:t>用户回看信息表</w:t>
      </w:r>
    </w:p>
    <w:p w:rsidR="00A338E6" w:rsidRDefault="005F1DD0">
      <w:pPr>
        <w:rPr>
          <w:lang w:val="en"/>
        </w:rPr>
      </w:pPr>
      <w:r>
        <w:rPr>
          <w:lang w:val="en"/>
        </w:rPr>
        <w:t>用户回看信息表也有重复值。</w:t>
      </w:r>
    </w:p>
    <w:p w:rsidR="00A338E6" w:rsidRDefault="005F1DD0">
      <w:r>
        <w:rPr>
          <w:noProof/>
        </w:rPr>
        <w:drawing>
          <wp:inline distT="0" distB="0" distL="114300" distR="114300">
            <wp:extent cx="5482590" cy="1357630"/>
            <wp:effectExtent l="0" t="0" r="3810" b="1397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5482590" cy="135763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6</w:t>
      </w:r>
      <w:r>
        <w:fldChar w:fldCharType="end"/>
      </w:r>
      <w:r>
        <w:rPr>
          <w:lang w:val="en"/>
        </w:rPr>
        <w:t>用户点播信息表</w:t>
      </w:r>
    </w:p>
    <w:p w:rsidR="00A338E6" w:rsidRDefault="005F1DD0">
      <w:pPr>
        <w:rPr>
          <w:lang w:val="en"/>
        </w:rPr>
      </w:pPr>
      <w:r>
        <w:rPr>
          <w:lang w:val="en"/>
        </w:rPr>
        <w:t>用户点播信息表也有重复的值</w:t>
      </w:r>
      <w:r>
        <w:rPr>
          <w:lang w:val="en"/>
        </w:rPr>
        <w:t>,</w:t>
      </w:r>
      <w:r>
        <w:rPr>
          <w:lang w:val="en"/>
        </w:rPr>
        <w:t>节目名称中有多余的没有意义的字符。</w:t>
      </w:r>
    </w:p>
    <w:p w:rsidR="00A338E6" w:rsidRDefault="005F1DD0">
      <w:r>
        <w:rPr>
          <w:noProof/>
        </w:rPr>
        <w:drawing>
          <wp:inline distT="0" distB="0" distL="114300" distR="114300">
            <wp:extent cx="5483225" cy="1233805"/>
            <wp:effectExtent l="0" t="0" r="3175" b="444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4"/>
                    <a:stretch>
                      <a:fillRect/>
                    </a:stretch>
                  </pic:blipFill>
                  <pic:spPr>
                    <a:xfrm>
                      <a:off x="0" y="0"/>
                      <a:ext cx="5483225" cy="123380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7</w:t>
      </w:r>
      <w:r>
        <w:fldChar w:fldCharType="end"/>
      </w:r>
      <w:r>
        <w:rPr>
          <w:lang w:val="en"/>
        </w:rPr>
        <w:t>用户单片点播信息表</w:t>
      </w:r>
    </w:p>
    <w:p w:rsidR="00A338E6" w:rsidRDefault="005F1DD0">
      <w:pPr>
        <w:spacing w:line="300" w:lineRule="auto"/>
        <w:ind w:firstLineChars="200" w:firstLine="480"/>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用户单片点播信息表中同样存在重复值</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并且影片名称里面的数据有多余的字符.而且部分影片名有乱码的情况</w:t>
      </w:r>
      <w:r>
        <w:rPr>
          <w:rFonts w:asciiTheme="minorEastAsia" w:eastAsiaTheme="minorEastAsia" w:hAnsiTheme="minorEastAsia" w:cstheme="minorEastAsia"/>
          <w:sz w:val="24"/>
          <w:szCs w:val="24"/>
          <w:lang w:val="en"/>
        </w:rPr>
        <w:t>。</w:t>
      </w:r>
    </w:p>
    <w:p w:rsidR="00A338E6" w:rsidRDefault="005F1DD0">
      <w:pPr>
        <w:spacing w:line="300" w:lineRule="auto"/>
        <w:ind w:firstLineChars="200" w:firstLine="480"/>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电视产品信息数据表中地区参数数据中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大陆 大陆</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要改称</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大陆</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大陆、日本</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要改成</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日本</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中国</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要改成</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大陆</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声道数据列中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英语语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改为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英语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普通话</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改为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国语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粤语 粤语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改为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粤语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中文</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改为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国语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,字幕语种中: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国语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中文</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中文 中文</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中文</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分</w:t>
      </w:r>
      <w:r>
        <w:rPr>
          <w:rFonts w:asciiTheme="minorEastAsia" w:eastAsiaTheme="minorEastAsia" w:hAnsiTheme="minorEastAsia" w:cstheme="minorEastAsia"/>
          <w:sz w:val="24"/>
          <w:szCs w:val="24"/>
          <w:lang w:val="en"/>
        </w:rPr>
        <w:t>类</w:t>
      </w:r>
      <w:r>
        <w:rPr>
          <w:rFonts w:asciiTheme="minorEastAsia" w:eastAsiaTheme="minorEastAsia" w:hAnsiTheme="minorEastAsia" w:cstheme="minorEastAsia" w:hint="eastAsia"/>
          <w:sz w:val="24"/>
          <w:szCs w:val="24"/>
          <w:lang w:val="en"/>
        </w:rPr>
        <w:t>名称中</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电视剧场 电视剧场\大陆剧场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为</w:t>
      </w:r>
      <w:r>
        <w:rPr>
          <w:rFonts w:asciiTheme="minorEastAsia" w:eastAsiaTheme="minorEastAsia" w:hAnsiTheme="minorEastAsia" w:cstheme="minorEastAsia"/>
          <w:sz w:val="24"/>
          <w:szCs w:val="24"/>
          <w:lang w:val="en"/>
        </w:rPr>
        <w:t>“</w:t>
      </w:r>
      <w:r>
        <w:rPr>
          <w:rFonts w:asciiTheme="minorEastAsia" w:eastAsiaTheme="minorEastAsia" w:hAnsiTheme="minorEastAsia" w:cstheme="minorEastAsia" w:hint="eastAsia"/>
          <w:sz w:val="24"/>
          <w:szCs w:val="24"/>
          <w:lang w:val="en"/>
        </w:rPr>
        <w:t>电视剧场\大陆剧场</w:t>
      </w:r>
      <w:r>
        <w:rPr>
          <w:rFonts w:asciiTheme="minorEastAsia" w:eastAsiaTheme="minorEastAsia" w:hAnsiTheme="minorEastAsia" w:cstheme="minorEastAsia"/>
          <w:sz w:val="24"/>
          <w:szCs w:val="24"/>
          <w:lang w:val="en"/>
        </w:rPr>
        <w:t>”。</w:t>
      </w:r>
    </w:p>
    <w:p w:rsidR="00A338E6" w:rsidRDefault="00A338E6"/>
    <w:p w:rsidR="00A338E6" w:rsidRDefault="005F1DD0">
      <w:pPr>
        <w:rPr>
          <w:lang w:val="en"/>
        </w:rPr>
      </w:pPr>
      <w:r>
        <w:rPr>
          <w:lang w:val="en"/>
        </w:rPr>
        <w:t>用户收视信息去重：</w:t>
      </w:r>
    </w:p>
    <w:p w:rsidR="00A338E6" w:rsidRDefault="005F1DD0">
      <w:pPr>
        <w:rPr>
          <w:rFonts w:asciiTheme="minorEastAsia" w:eastAsiaTheme="minorEastAsia" w:hAnsiTheme="minorEastAsia" w:cstheme="minorEastAsia"/>
          <w:color w:val="2F2F2F"/>
          <w:kern w:val="0"/>
          <w:sz w:val="24"/>
          <w:szCs w:val="24"/>
          <w:shd w:val="clear" w:color="auto" w:fill="FFFFFF"/>
          <w:lang w:val="en" w:bidi="ar"/>
        </w:rPr>
      </w:pPr>
      <w:proofErr w:type="spellStart"/>
      <w:r>
        <w:rPr>
          <w:rFonts w:asciiTheme="minorEastAsia" w:eastAsiaTheme="minorEastAsia" w:hAnsiTheme="minorEastAsia" w:cstheme="minorEastAsia"/>
          <w:color w:val="2F2F2F"/>
          <w:kern w:val="0"/>
          <w:sz w:val="24"/>
          <w:szCs w:val="24"/>
          <w:shd w:val="clear" w:color="auto" w:fill="FFFFFF"/>
          <w:lang w:val="en" w:bidi="ar"/>
        </w:rPr>
        <w:t>huikan</w:t>
      </w:r>
      <w:proofErr w:type="spellEnd"/>
      <w:r>
        <w:rPr>
          <w:rFonts w:asciiTheme="minorEastAsia" w:eastAsiaTheme="minorEastAsia" w:hAnsiTheme="minorEastAsia" w:cstheme="minorEastAsia" w:hint="eastAsia"/>
          <w:color w:val="2F2F2F"/>
          <w:kern w:val="0"/>
          <w:sz w:val="24"/>
          <w:szCs w:val="24"/>
          <w:shd w:val="clear" w:color="auto" w:fill="FFFFFF"/>
          <w:lang w:val="en" w:bidi="ar"/>
        </w:rPr>
        <w:t xml:space="preserve"> = </w:t>
      </w:r>
      <w:proofErr w:type="spellStart"/>
      <w:r>
        <w:rPr>
          <w:rFonts w:asciiTheme="minorEastAsia" w:eastAsiaTheme="minorEastAsia" w:hAnsiTheme="minorEastAsia" w:cstheme="minorEastAsia"/>
          <w:color w:val="2F2F2F"/>
          <w:kern w:val="0"/>
          <w:sz w:val="24"/>
          <w:szCs w:val="24"/>
          <w:shd w:val="clear" w:color="auto" w:fill="FFFFFF"/>
          <w:lang w:val="en" w:bidi="ar"/>
        </w:rPr>
        <w:t>huikan</w:t>
      </w:r>
      <w:r>
        <w:rPr>
          <w:rFonts w:asciiTheme="minorEastAsia" w:eastAsiaTheme="minorEastAsia" w:hAnsiTheme="minorEastAsia" w:cstheme="minorEastAsia" w:hint="eastAsia"/>
          <w:color w:val="2F2F2F"/>
          <w:kern w:val="0"/>
          <w:sz w:val="24"/>
          <w:szCs w:val="24"/>
          <w:shd w:val="clear" w:color="auto" w:fill="FFFFFF"/>
          <w:lang w:val="en" w:bidi="ar"/>
        </w:rPr>
        <w:t>.drop_duplicates</w:t>
      </w:r>
      <w:proofErr w:type="spellEnd"/>
      <w:r>
        <w:rPr>
          <w:rFonts w:asciiTheme="minorEastAsia" w:eastAsiaTheme="minorEastAsia" w:hAnsiTheme="minorEastAsia" w:cstheme="minorEastAsia" w:hint="eastAsia"/>
          <w:color w:val="2F2F2F"/>
          <w:kern w:val="0"/>
          <w:sz w:val="24"/>
          <w:szCs w:val="24"/>
          <w:shd w:val="clear" w:color="auto" w:fill="FFFFFF"/>
          <w:lang w:val="en" w:bidi="ar"/>
        </w:rPr>
        <w:t>(['机顶盒设备号','统计日期','收看开始时间','收看结束时间'])</w:t>
      </w:r>
    </w:p>
    <w:p w:rsidR="00A338E6" w:rsidRDefault="005F1DD0">
      <w:pPr>
        <w:rPr>
          <w:rFonts w:asciiTheme="minorEastAsia" w:eastAsiaTheme="minorEastAsia" w:hAnsiTheme="minorEastAsia" w:cstheme="minorEastAsia"/>
          <w:color w:val="2F2F2F"/>
          <w:kern w:val="0"/>
          <w:sz w:val="24"/>
          <w:szCs w:val="24"/>
          <w:shd w:val="clear" w:color="auto" w:fill="FFFFFF"/>
          <w:lang w:val="en" w:bidi="ar"/>
        </w:rPr>
      </w:pPr>
      <w:proofErr w:type="spellStart"/>
      <w:proofErr w:type="gramStart"/>
      <w:r>
        <w:rPr>
          <w:rFonts w:asciiTheme="minorEastAsia" w:eastAsiaTheme="minorEastAsia" w:hAnsiTheme="minorEastAsia" w:cstheme="minorEastAsia"/>
          <w:color w:val="2F2F2F"/>
          <w:kern w:val="0"/>
          <w:sz w:val="24"/>
          <w:szCs w:val="24"/>
          <w:shd w:val="clear" w:color="auto" w:fill="FFFFFF"/>
          <w:lang w:val="en" w:bidi="ar"/>
        </w:rPr>
        <w:t>huikan</w:t>
      </w:r>
      <w:r>
        <w:rPr>
          <w:rFonts w:asciiTheme="minorEastAsia" w:eastAsiaTheme="minorEastAsia" w:hAnsiTheme="minorEastAsia" w:cstheme="minorEastAsia" w:hint="eastAsia"/>
          <w:color w:val="2F2F2F"/>
          <w:kern w:val="0"/>
          <w:sz w:val="24"/>
          <w:szCs w:val="24"/>
          <w:shd w:val="clear" w:color="auto" w:fill="FFFFFF"/>
          <w:lang w:val="en" w:bidi="ar"/>
        </w:rPr>
        <w:t>.head</w:t>
      </w:r>
      <w:proofErr w:type="spellEnd"/>
      <w:proofErr w:type="gramEnd"/>
      <w:r>
        <w:rPr>
          <w:rFonts w:asciiTheme="minorEastAsia" w:eastAsiaTheme="minorEastAsia" w:hAnsiTheme="minorEastAsia" w:cstheme="minorEastAsia" w:hint="eastAsia"/>
          <w:color w:val="2F2F2F"/>
          <w:kern w:val="0"/>
          <w:sz w:val="24"/>
          <w:szCs w:val="24"/>
          <w:shd w:val="clear" w:color="auto" w:fill="FFFFFF"/>
          <w:lang w:val="en" w:bidi="ar"/>
        </w:rPr>
        <w:t>()</w:t>
      </w:r>
    </w:p>
    <w:p w:rsidR="00A338E6" w:rsidRDefault="005F1DD0">
      <w:pPr>
        <w:widowControl/>
        <w:jc w:val="left"/>
        <w:rPr>
          <w:rFonts w:asciiTheme="minorEastAsia" w:eastAsiaTheme="minorEastAsia" w:hAnsiTheme="minorEastAsia" w:cstheme="minorEastAsia"/>
          <w:color w:val="000000"/>
          <w:kern w:val="0"/>
          <w:sz w:val="24"/>
          <w:szCs w:val="24"/>
          <w:shd w:val="clear" w:color="auto" w:fill="FFFFFF"/>
          <w:lang w:val="en" w:bidi="ar"/>
        </w:rPr>
      </w:pPr>
      <w:r>
        <w:rPr>
          <w:rFonts w:asciiTheme="minorEastAsia" w:eastAsiaTheme="minorEastAsia" w:hAnsiTheme="minorEastAsia" w:cstheme="minorEastAsia" w:hint="eastAsia"/>
          <w:color w:val="000000"/>
          <w:kern w:val="0"/>
          <w:sz w:val="24"/>
          <w:szCs w:val="24"/>
          <w:shd w:val="clear" w:color="auto" w:fill="FFFFFF"/>
          <w:lang w:bidi="ar"/>
        </w:rPr>
        <w:t>对频道号做调整</w:t>
      </w:r>
      <w:r>
        <w:rPr>
          <w:rFonts w:asciiTheme="minorEastAsia" w:eastAsiaTheme="minorEastAsia" w:hAnsiTheme="minorEastAsia" w:cstheme="minorEastAsia"/>
          <w:color w:val="000000"/>
          <w:kern w:val="0"/>
          <w:sz w:val="24"/>
          <w:szCs w:val="24"/>
          <w:shd w:val="clear" w:color="auto" w:fill="FFFFFF"/>
          <w:lang w:val="en" w:bidi="ar"/>
        </w:rPr>
        <w:t>：</w:t>
      </w:r>
    </w:p>
    <w:p w:rsidR="00A338E6" w:rsidRDefault="005F1DD0">
      <w:pPr>
        <w:widowControl/>
        <w:jc w:val="left"/>
        <w:rPr>
          <w:rFonts w:asciiTheme="minorEastAsia" w:eastAsiaTheme="minorEastAsia" w:hAnsiTheme="minorEastAsia" w:cstheme="minorEastAsia"/>
          <w:color w:val="000000"/>
          <w:kern w:val="0"/>
          <w:sz w:val="24"/>
          <w:szCs w:val="24"/>
          <w:shd w:val="clear" w:color="auto" w:fill="FFFFFF"/>
          <w:lang w:val="en" w:bidi="ar"/>
        </w:rPr>
      </w:pPr>
      <w:proofErr w:type="spellStart"/>
      <w:r>
        <w:rPr>
          <w:rFonts w:asciiTheme="minorEastAsia" w:eastAsiaTheme="minorEastAsia" w:hAnsiTheme="minorEastAsia" w:cstheme="minorEastAsia"/>
          <w:color w:val="000000"/>
          <w:kern w:val="0"/>
          <w:sz w:val="24"/>
          <w:szCs w:val="24"/>
          <w:shd w:val="clear" w:color="auto" w:fill="FFFFFF"/>
          <w:lang w:val="en" w:bidi="ar"/>
        </w:rPr>
        <w:t>huikan</w:t>
      </w:r>
      <w:proofErr w:type="spellEnd"/>
      <w:r>
        <w:rPr>
          <w:rFonts w:asciiTheme="minorEastAsia" w:eastAsiaTheme="minorEastAsia" w:hAnsiTheme="minorEastAsia" w:cstheme="minorEastAsia" w:hint="eastAsia"/>
          <w:color w:val="000000"/>
          <w:kern w:val="0"/>
          <w:sz w:val="24"/>
          <w:szCs w:val="24"/>
          <w:shd w:val="clear" w:color="auto" w:fill="FFFFFF"/>
          <w:lang w:val="en" w:bidi="ar"/>
        </w:rPr>
        <w:t xml:space="preserve">['频道名'] = </w:t>
      </w:r>
      <w:proofErr w:type="spellStart"/>
      <w:r>
        <w:rPr>
          <w:rFonts w:asciiTheme="minorEastAsia" w:eastAsiaTheme="minorEastAsia" w:hAnsiTheme="minorEastAsia" w:cstheme="minorEastAsia" w:hint="eastAsia"/>
          <w:color w:val="000000"/>
          <w:kern w:val="0"/>
          <w:sz w:val="24"/>
          <w:szCs w:val="24"/>
          <w:shd w:val="clear" w:color="auto" w:fill="FFFFFF"/>
          <w:lang w:val="en" w:bidi="ar"/>
        </w:rPr>
        <w:t>pd.Categorical</w:t>
      </w:r>
      <w:proofErr w:type="spellEnd"/>
      <w:r>
        <w:rPr>
          <w:rFonts w:asciiTheme="minorEastAsia" w:eastAsiaTheme="minorEastAsia" w:hAnsiTheme="minorEastAsia" w:cstheme="minorEastAsia" w:hint="eastAsia"/>
          <w:color w:val="000000"/>
          <w:kern w:val="0"/>
          <w:sz w:val="24"/>
          <w:szCs w:val="24"/>
          <w:shd w:val="clear" w:color="auto" w:fill="FFFFFF"/>
          <w:lang w:val="en" w:bidi="ar"/>
        </w:rPr>
        <w:t>(</w:t>
      </w:r>
      <w:proofErr w:type="spellStart"/>
      <w:r>
        <w:rPr>
          <w:rFonts w:asciiTheme="minorEastAsia" w:eastAsiaTheme="minorEastAsia" w:hAnsiTheme="minorEastAsia" w:cstheme="minorEastAsia"/>
          <w:color w:val="000000"/>
          <w:kern w:val="0"/>
          <w:sz w:val="24"/>
          <w:szCs w:val="24"/>
          <w:shd w:val="clear" w:color="auto" w:fill="FFFFFF"/>
          <w:lang w:val="en" w:bidi="ar"/>
        </w:rPr>
        <w:t>huikan</w:t>
      </w:r>
      <w:proofErr w:type="spellEnd"/>
      <w:r>
        <w:rPr>
          <w:rFonts w:asciiTheme="minorEastAsia" w:eastAsiaTheme="minorEastAsia" w:hAnsiTheme="minorEastAsia" w:cstheme="minorEastAsia" w:hint="eastAsia"/>
          <w:color w:val="000000"/>
          <w:kern w:val="0"/>
          <w:sz w:val="24"/>
          <w:szCs w:val="24"/>
          <w:shd w:val="clear" w:color="auto" w:fill="FFFFFF"/>
          <w:lang w:val="en" w:bidi="ar"/>
        </w:rPr>
        <w:t>['频道名'])</w:t>
      </w:r>
    </w:p>
    <w:p w:rsidR="00A338E6" w:rsidRDefault="005F1DD0">
      <w:pPr>
        <w:widowControl/>
        <w:jc w:val="left"/>
        <w:rPr>
          <w:rFonts w:asciiTheme="minorEastAsia" w:eastAsiaTheme="minorEastAsia" w:hAnsiTheme="minorEastAsia" w:cstheme="minorEastAsia"/>
          <w:color w:val="000000"/>
          <w:kern w:val="0"/>
          <w:sz w:val="24"/>
          <w:szCs w:val="24"/>
          <w:shd w:val="clear" w:color="auto" w:fill="FFFFFF"/>
          <w:lang w:val="en" w:bidi="ar"/>
        </w:rPr>
      </w:pPr>
      <w:proofErr w:type="spellStart"/>
      <w:r>
        <w:rPr>
          <w:rFonts w:asciiTheme="minorEastAsia" w:eastAsiaTheme="minorEastAsia" w:hAnsiTheme="minorEastAsia" w:cstheme="minorEastAsia"/>
          <w:color w:val="000000"/>
          <w:kern w:val="0"/>
          <w:sz w:val="24"/>
          <w:szCs w:val="24"/>
          <w:shd w:val="clear" w:color="auto" w:fill="FFFFFF"/>
          <w:lang w:val="en" w:bidi="ar"/>
        </w:rPr>
        <w:t>huikan</w:t>
      </w:r>
      <w:proofErr w:type="spellEnd"/>
      <w:r>
        <w:rPr>
          <w:rFonts w:asciiTheme="minorEastAsia" w:eastAsiaTheme="minorEastAsia" w:hAnsiTheme="minorEastAsia" w:cstheme="minorEastAsia" w:hint="eastAsia"/>
          <w:color w:val="000000"/>
          <w:kern w:val="0"/>
          <w:sz w:val="24"/>
          <w:szCs w:val="24"/>
          <w:shd w:val="clear" w:color="auto" w:fill="FFFFFF"/>
          <w:lang w:val="en" w:bidi="ar"/>
        </w:rPr>
        <w:t xml:space="preserve">['新频道号'] = </w:t>
      </w:r>
      <w:proofErr w:type="spellStart"/>
      <w:r>
        <w:rPr>
          <w:rFonts w:asciiTheme="minorEastAsia" w:eastAsiaTheme="minorEastAsia" w:hAnsiTheme="minorEastAsia" w:cstheme="minorEastAsia"/>
          <w:color w:val="000000"/>
          <w:kern w:val="0"/>
          <w:sz w:val="24"/>
          <w:szCs w:val="24"/>
          <w:shd w:val="clear" w:color="auto" w:fill="FFFFFF"/>
          <w:lang w:val="en" w:bidi="ar"/>
        </w:rPr>
        <w:t>huikan</w:t>
      </w:r>
      <w:proofErr w:type="spellEnd"/>
      <w:r>
        <w:rPr>
          <w:rFonts w:asciiTheme="minorEastAsia" w:eastAsiaTheme="minorEastAsia" w:hAnsiTheme="minorEastAsia" w:cstheme="minorEastAsia" w:hint="eastAsia"/>
          <w:color w:val="000000"/>
          <w:kern w:val="0"/>
          <w:sz w:val="24"/>
          <w:szCs w:val="24"/>
          <w:shd w:val="clear" w:color="auto" w:fill="FFFFFF"/>
          <w:lang w:val="en" w:bidi="ar"/>
        </w:rPr>
        <w:t>['频道名'].</w:t>
      </w:r>
      <w:proofErr w:type="spellStart"/>
      <w:proofErr w:type="gramStart"/>
      <w:r>
        <w:rPr>
          <w:rFonts w:asciiTheme="minorEastAsia" w:eastAsiaTheme="minorEastAsia" w:hAnsiTheme="minorEastAsia" w:cstheme="minorEastAsia" w:hint="eastAsia"/>
          <w:color w:val="000000"/>
          <w:kern w:val="0"/>
          <w:sz w:val="24"/>
          <w:szCs w:val="24"/>
          <w:shd w:val="clear" w:color="auto" w:fill="FFFFFF"/>
          <w:lang w:val="en" w:bidi="ar"/>
        </w:rPr>
        <w:t>cat.codes</w:t>
      </w:r>
      <w:proofErr w:type="spellEnd"/>
      <w:proofErr w:type="gramEnd"/>
    </w:p>
    <w:p w:rsidR="00A338E6" w:rsidRDefault="005F1DD0">
      <w:r>
        <w:rPr>
          <w:noProof/>
        </w:rPr>
        <w:lastRenderedPageBreak/>
        <w:drawing>
          <wp:inline distT="0" distB="0" distL="114300" distR="114300">
            <wp:extent cx="5483860" cy="1480185"/>
            <wp:effectExtent l="0" t="0" r="2540" b="57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5483860" cy="148018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8</w:t>
      </w:r>
      <w:r>
        <w:fldChar w:fldCharType="end"/>
      </w:r>
      <w:r>
        <w:rPr>
          <w:lang w:val="en"/>
        </w:rPr>
        <w:t>用户收视信息未清理</w:t>
      </w:r>
    </w:p>
    <w:p w:rsidR="00A338E6" w:rsidRDefault="005F1DD0">
      <w:r>
        <w:rPr>
          <w:noProof/>
        </w:rPr>
        <w:drawing>
          <wp:inline distT="0" distB="0" distL="114300" distR="114300">
            <wp:extent cx="5481955" cy="1483360"/>
            <wp:effectExtent l="0" t="0" r="4445" b="254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6"/>
                    <a:stretch>
                      <a:fillRect/>
                    </a:stretch>
                  </pic:blipFill>
                  <pic:spPr>
                    <a:xfrm>
                      <a:off x="0" y="0"/>
                      <a:ext cx="5481955" cy="148336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9</w:t>
      </w:r>
      <w:r>
        <w:fldChar w:fldCharType="end"/>
      </w:r>
      <w:r>
        <w:rPr>
          <w:lang w:val="en"/>
        </w:rPr>
        <w:t>用户收视信息已清理</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用户回看信息去重</w:t>
      </w:r>
      <w:r>
        <w:rPr>
          <w:rFonts w:asciiTheme="minorEastAsia" w:eastAsiaTheme="minorEastAsia" w:hAnsiTheme="minorEastAsia" w:cstheme="minorEastAsia"/>
          <w:sz w:val="24"/>
          <w:szCs w:val="24"/>
          <w:lang w:val="en"/>
        </w:rPr>
        <w:t>：</w:t>
      </w:r>
    </w:p>
    <w:p w:rsidR="00A338E6" w:rsidRDefault="005F1DD0">
      <w:pPr>
        <w:rPr>
          <w:rFonts w:asciiTheme="minorEastAsia" w:eastAsiaTheme="minorEastAsia" w:hAnsiTheme="minorEastAsia" w:cstheme="minorEastAsia"/>
          <w:sz w:val="24"/>
          <w:szCs w:val="24"/>
          <w:lang w:val="en"/>
        </w:rPr>
      </w:pP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huikan.drop_duplicates</w:t>
      </w:r>
      <w:proofErr w:type="spellEnd"/>
      <w:r>
        <w:rPr>
          <w:rFonts w:asciiTheme="minorEastAsia" w:eastAsiaTheme="minorEastAsia" w:hAnsiTheme="minorEastAsia" w:cstheme="minorEastAsia" w:hint="eastAsia"/>
          <w:sz w:val="24"/>
          <w:szCs w:val="24"/>
          <w:lang w:val="en"/>
        </w:rPr>
        <w:t>(['设备号','统计时间','用户号','频道','回看开始时间','回看结束时间'])</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print(</w:t>
      </w:r>
      <w:proofErr w:type="spellStart"/>
      <w:proofErr w:type="gramStart"/>
      <w:r>
        <w:rPr>
          <w:rFonts w:asciiTheme="minorEastAsia" w:eastAsiaTheme="minorEastAsia" w:hAnsiTheme="minorEastAsia" w:cstheme="minorEastAsia" w:hint="eastAsia"/>
          <w:sz w:val="24"/>
          <w:szCs w:val="24"/>
          <w:lang w:val="en"/>
        </w:rPr>
        <w:t>huikan.shape</w:t>
      </w:r>
      <w:proofErr w:type="spellEnd"/>
      <w:proofErr w:type="gramEnd"/>
      <w:r>
        <w:rPr>
          <w:rFonts w:asciiTheme="minorEastAsia" w:eastAsiaTheme="minorEastAsia" w:hAnsiTheme="minorEastAsia" w:cstheme="minorEastAsia" w:hint="eastAsia"/>
          <w:sz w:val="24"/>
          <w:szCs w:val="24"/>
          <w:lang w:val="en"/>
        </w:rPr>
        <w:t>)</w:t>
      </w:r>
    </w:p>
    <w:p w:rsidR="00A338E6" w:rsidRDefault="005F1DD0">
      <w:pPr>
        <w:rPr>
          <w:rFonts w:asciiTheme="minorEastAsia" w:eastAsiaTheme="minorEastAsia" w:hAnsiTheme="minorEastAsia" w:cstheme="minorEastAsia"/>
          <w:sz w:val="24"/>
          <w:szCs w:val="24"/>
          <w:lang w:val="en"/>
        </w:rPr>
      </w:pPr>
      <w:proofErr w:type="spellStart"/>
      <w:proofErr w:type="gramStart"/>
      <w:r>
        <w:rPr>
          <w:rFonts w:asciiTheme="minorEastAsia" w:eastAsiaTheme="minorEastAsia" w:hAnsiTheme="minorEastAsia" w:cstheme="minorEastAsia" w:hint="eastAsia"/>
          <w:sz w:val="24"/>
          <w:szCs w:val="24"/>
          <w:lang w:val="en"/>
        </w:rPr>
        <w:t>huikan.head</w:t>
      </w:r>
      <w:proofErr w:type="spellEnd"/>
      <w:proofErr w:type="gramEnd"/>
      <w:r>
        <w:rPr>
          <w:rFonts w:asciiTheme="minorEastAsia" w:eastAsiaTheme="minorEastAsia" w:hAnsiTheme="minorEastAsia" w:cstheme="minorEastAsia" w:hint="eastAsia"/>
          <w:sz w:val="24"/>
          <w:szCs w:val="24"/>
          <w:lang w:val="en"/>
        </w:rPr>
        <w:t>()</w:t>
      </w:r>
    </w:p>
    <w:p w:rsidR="00A338E6" w:rsidRDefault="00A338E6"/>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重新计算回看时长</w:t>
      </w:r>
      <w:r>
        <w:rPr>
          <w:rFonts w:asciiTheme="minorEastAsia" w:eastAsiaTheme="minorEastAsia" w:hAnsiTheme="minorEastAsia" w:cstheme="minorEastAsia"/>
          <w:sz w:val="24"/>
          <w:szCs w:val="24"/>
          <w:lang w:val="en"/>
        </w:rPr>
        <w:t>：</w:t>
      </w:r>
    </w:p>
    <w:p w:rsidR="00A338E6" w:rsidRDefault="005F1DD0">
      <w:pPr>
        <w:rPr>
          <w:rFonts w:asciiTheme="minorEastAsia" w:eastAsiaTheme="minorEastAsia" w:hAnsiTheme="minorEastAsia" w:cstheme="minorEastAsia"/>
          <w:sz w:val="24"/>
          <w:szCs w:val="24"/>
          <w:lang w:val="en"/>
        </w:rPr>
      </w:pP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['新回看时长'] = (</w:t>
      </w: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 xml:space="preserve">['回看结束时间'] - </w:t>
      </w: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['回看开始时间']).values/</w:t>
      </w:r>
      <w:proofErr w:type="gramStart"/>
      <w:r>
        <w:rPr>
          <w:rFonts w:asciiTheme="minorEastAsia" w:eastAsiaTheme="minorEastAsia" w:hAnsiTheme="minorEastAsia" w:cstheme="minorEastAsia" w:hint="eastAsia"/>
          <w:sz w:val="24"/>
          <w:szCs w:val="24"/>
          <w:lang w:val="en"/>
        </w:rPr>
        <w:t>np.timedelta</w:t>
      </w:r>
      <w:proofErr w:type="gramEnd"/>
      <w:r>
        <w:rPr>
          <w:rFonts w:asciiTheme="minorEastAsia" w:eastAsiaTheme="minorEastAsia" w:hAnsiTheme="minorEastAsia" w:cstheme="minorEastAsia" w:hint="eastAsia"/>
          <w:sz w:val="24"/>
          <w:szCs w:val="24"/>
          <w:lang w:val="en"/>
        </w:rPr>
        <w:t>64(1, 's')</w:t>
      </w:r>
      <w:proofErr w:type="spellStart"/>
      <w:r>
        <w:rPr>
          <w:rFonts w:asciiTheme="minorEastAsia" w:eastAsiaTheme="minorEastAsia" w:hAnsiTheme="minorEastAsia" w:cstheme="minorEastAsia" w:hint="eastAsia"/>
          <w:sz w:val="24"/>
          <w:szCs w:val="24"/>
          <w:lang w:val="en"/>
        </w:rPr>
        <w:t>huikan.head</w:t>
      </w:r>
      <w:proofErr w:type="spellEnd"/>
      <w:r>
        <w:rPr>
          <w:rFonts w:asciiTheme="minorEastAsia" w:eastAsiaTheme="minorEastAsia" w:hAnsiTheme="minorEastAsia" w:cstheme="minorEastAsia" w:hint="eastAsia"/>
          <w:sz w:val="24"/>
          <w:szCs w:val="24"/>
          <w:lang w:val="en"/>
        </w:rPr>
        <w:t>()</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去掉回看时间16小时以上的内容</w:t>
      </w:r>
      <w:r>
        <w:rPr>
          <w:rFonts w:asciiTheme="minorEastAsia" w:eastAsiaTheme="minorEastAsia" w:hAnsiTheme="minorEastAsia" w:cstheme="minorEastAsia"/>
          <w:sz w:val="24"/>
          <w:szCs w:val="24"/>
          <w:lang w:val="en"/>
        </w:rPr>
        <w:t>：</w:t>
      </w:r>
    </w:p>
    <w:p w:rsidR="00A338E6" w:rsidRDefault="005F1DD0">
      <w:pPr>
        <w:rPr>
          <w:rFonts w:asciiTheme="minorEastAsia" w:eastAsiaTheme="minorEastAsia" w:hAnsiTheme="minorEastAsia" w:cstheme="minorEastAsia"/>
          <w:sz w:val="24"/>
          <w:szCs w:val="24"/>
          <w:lang w:val="en"/>
        </w:rPr>
      </w:pP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huikan</w:t>
      </w:r>
      <w:proofErr w:type="spellEnd"/>
      <w:r>
        <w:rPr>
          <w:rFonts w:asciiTheme="minorEastAsia" w:eastAsiaTheme="minorEastAsia" w:hAnsiTheme="minorEastAsia" w:cstheme="minorEastAsia" w:hint="eastAsia"/>
          <w:sz w:val="24"/>
          <w:szCs w:val="24"/>
          <w:lang w:val="en"/>
        </w:rPr>
        <w:t>['新回看时长'].apply(lambda x:True if x&lt;=16*3600 else False )]</w:t>
      </w:r>
    </w:p>
    <w:p w:rsidR="00A338E6" w:rsidRDefault="005F1DD0">
      <w:r>
        <w:rPr>
          <w:noProof/>
        </w:rPr>
        <w:drawing>
          <wp:inline distT="0" distB="0" distL="114300" distR="114300">
            <wp:extent cx="5488305" cy="1414780"/>
            <wp:effectExtent l="0" t="0" r="17145" b="139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7"/>
                    <a:stretch>
                      <a:fillRect/>
                    </a:stretch>
                  </pic:blipFill>
                  <pic:spPr>
                    <a:xfrm>
                      <a:off x="0" y="0"/>
                      <a:ext cx="5488305" cy="141478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10</w:t>
      </w:r>
      <w:r>
        <w:fldChar w:fldCharType="end"/>
      </w:r>
      <w:r>
        <w:rPr>
          <w:lang w:val="en"/>
        </w:rPr>
        <w:t>用户回看信息未清理</w:t>
      </w:r>
    </w:p>
    <w:p w:rsidR="00A338E6" w:rsidRDefault="005F1DD0">
      <w:r>
        <w:rPr>
          <w:noProof/>
        </w:rPr>
        <w:lastRenderedPageBreak/>
        <w:drawing>
          <wp:inline distT="0" distB="0" distL="114300" distR="114300">
            <wp:extent cx="5488305" cy="1295400"/>
            <wp:effectExtent l="0" t="0" r="17145"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8"/>
                    <a:stretch>
                      <a:fillRect/>
                    </a:stretch>
                  </pic:blipFill>
                  <pic:spPr>
                    <a:xfrm>
                      <a:off x="0" y="0"/>
                      <a:ext cx="5488305" cy="129540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11</w:t>
      </w:r>
      <w:r>
        <w:fldChar w:fldCharType="end"/>
      </w:r>
      <w:r>
        <w:rPr>
          <w:lang w:val="en"/>
        </w:rPr>
        <w:t>用户回看信息已清理</w:t>
      </w:r>
    </w:p>
    <w:p w:rsidR="00A338E6" w:rsidRDefault="005F1DD0">
      <w:pPr>
        <w:rPr>
          <w:lang w:val="en"/>
        </w:rPr>
      </w:pPr>
      <w:r>
        <w:rPr>
          <w:lang w:val="en"/>
        </w:rPr>
        <w:t>用户点播信息处理：</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 xml:space="preserve">['节目名称'] = </w:t>
      </w: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['节目名称'].apply(</w:t>
      </w:r>
      <w:proofErr w:type="spellStart"/>
      <w:r>
        <w:rPr>
          <w:rFonts w:asciiTheme="minorEastAsia" w:eastAsiaTheme="minorEastAsia" w:hAnsiTheme="minorEastAsia" w:cstheme="minorEastAsia" w:hint="eastAsia"/>
          <w:sz w:val="24"/>
          <w:szCs w:val="24"/>
        </w:rPr>
        <w:t>remove_episode_number</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 xml:space="preserve">['节目名称'] = </w:t>
      </w: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['节目名称'].apply(</w:t>
      </w:r>
      <w:proofErr w:type="spellStart"/>
      <w:r>
        <w:rPr>
          <w:rFonts w:asciiTheme="minorEastAsia" w:eastAsiaTheme="minorEastAsia" w:hAnsiTheme="minorEastAsia" w:cstheme="minorEastAsia" w:hint="eastAsia"/>
          <w:sz w:val="24"/>
          <w:szCs w:val="24"/>
        </w:rPr>
        <w:t>remove_high_resolution</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 xml:space="preserve">['节目名称'] = </w:t>
      </w: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['节目名称'].apply(</w:t>
      </w:r>
      <w:proofErr w:type="spellStart"/>
      <w:r>
        <w:rPr>
          <w:rFonts w:asciiTheme="minorEastAsia" w:eastAsiaTheme="minorEastAsia" w:hAnsiTheme="minorEastAsia" w:cstheme="minorEastAsia" w:hint="eastAsia"/>
          <w:sz w:val="24"/>
          <w:szCs w:val="24"/>
        </w:rPr>
        <w:t>remove_inner_bracket</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 xml:space="preserve">['节目名称'] = </w:t>
      </w:r>
      <w:proofErr w:type="spellStart"/>
      <w:r>
        <w:rPr>
          <w:rFonts w:asciiTheme="minorEastAsia" w:eastAsiaTheme="minorEastAsia" w:hAnsiTheme="minorEastAsia" w:cstheme="minorEastAsia" w:hint="eastAsia"/>
          <w:sz w:val="24"/>
          <w:szCs w:val="24"/>
        </w:rPr>
        <w:t>dianbo</w:t>
      </w:r>
      <w:proofErr w:type="spellEnd"/>
      <w:r>
        <w:rPr>
          <w:rFonts w:asciiTheme="minorEastAsia" w:eastAsiaTheme="minorEastAsia" w:hAnsiTheme="minorEastAsia" w:cstheme="minorEastAsia" w:hint="eastAsia"/>
          <w:sz w:val="24"/>
          <w:szCs w:val="24"/>
        </w:rPr>
        <w:t>['节目名称'].apply(</w:t>
      </w:r>
      <w:proofErr w:type="spellStart"/>
      <w:r>
        <w:rPr>
          <w:rFonts w:asciiTheme="minorEastAsia" w:eastAsiaTheme="minorEastAsia" w:hAnsiTheme="minorEastAsia" w:cstheme="minorEastAsia" w:hint="eastAsia"/>
          <w:sz w:val="24"/>
          <w:szCs w:val="24"/>
        </w:rPr>
        <w:t>remove_NEW</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proofErr w:type="gramStart"/>
      <w:r>
        <w:rPr>
          <w:rFonts w:asciiTheme="minorEastAsia" w:eastAsiaTheme="minorEastAsia" w:hAnsiTheme="minorEastAsia" w:cstheme="minorEastAsia" w:hint="eastAsia"/>
          <w:sz w:val="24"/>
          <w:szCs w:val="24"/>
        </w:rPr>
        <w:t>dianbo.head</w:t>
      </w:r>
      <w:proofErr w:type="spellEnd"/>
      <w:proofErr w:type="gramEnd"/>
      <w:r>
        <w:rPr>
          <w:rFonts w:asciiTheme="minorEastAsia" w:eastAsiaTheme="minorEastAsia" w:hAnsiTheme="minorEastAsia" w:cstheme="minorEastAsia" w:hint="eastAsia"/>
          <w:sz w:val="24"/>
          <w:szCs w:val="24"/>
        </w:rPr>
        <w:t>()</w:t>
      </w:r>
    </w:p>
    <w:p w:rsidR="00A338E6" w:rsidRDefault="005F1DD0">
      <w:r>
        <w:rPr>
          <w:noProof/>
        </w:rPr>
        <w:drawing>
          <wp:inline distT="0" distB="0" distL="114300" distR="114300">
            <wp:extent cx="5485130" cy="1327150"/>
            <wp:effectExtent l="0" t="0" r="1270" b="635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9"/>
                    <a:stretch>
                      <a:fillRect/>
                    </a:stretch>
                  </pic:blipFill>
                  <pic:spPr>
                    <a:xfrm>
                      <a:off x="0" y="0"/>
                      <a:ext cx="5485130" cy="132715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12</w:t>
      </w:r>
      <w:r>
        <w:fldChar w:fldCharType="end"/>
      </w:r>
      <w:r>
        <w:rPr>
          <w:lang w:val="en"/>
        </w:rPr>
        <w:t>用户点播信息未处理</w:t>
      </w:r>
    </w:p>
    <w:p w:rsidR="00A338E6" w:rsidRDefault="005F1DD0">
      <w:r>
        <w:rPr>
          <w:noProof/>
        </w:rPr>
        <w:drawing>
          <wp:inline distT="0" distB="0" distL="114300" distR="114300">
            <wp:extent cx="5483225" cy="1891030"/>
            <wp:effectExtent l="0" t="0" r="3175" b="1397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0"/>
                    <a:stretch>
                      <a:fillRect/>
                    </a:stretch>
                  </pic:blipFill>
                  <pic:spPr>
                    <a:xfrm>
                      <a:off x="0" y="0"/>
                      <a:ext cx="5483225" cy="189103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13</w:t>
      </w:r>
      <w:r>
        <w:fldChar w:fldCharType="end"/>
      </w:r>
      <w:r>
        <w:rPr>
          <w:lang w:val="en"/>
        </w:rPr>
        <w:t>用户点播信息已处理</w:t>
      </w:r>
    </w:p>
    <w:p w:rsidR="00A338E6" w:rsidRDefault="005F1DD0">
      <w:pPr>
        <w:rPr>
          <w:lang w:val="en"/>
        </w:rPr>
      </w:pPr>
      <w:r>
        <w:rPr>
          <w:rFonts w:hint="eastAsia"/>
        </w:rPr>
        <w:t>用户单片点播信息</w:t>
      </w:r>
      <w:r>
        <w:rPr>
          <w:lang w:val="en"/>
        </w:rPr>
        <w:t>去重</w:t>
      </w:r>
      <w:r>
        <w:rPr>
          <w:lang w:val="en"/>
        </w:rPr>
        <w:t>,</w:t>
      </w:r>
      <w:r>
        <w:rPr>
          <w:lang w:val="en"/>
        </w:rPr>
        <w:t>影片名称处理：</w:t>
      </w:r>
    </w:p>
    <w:p w:rsidR="00A338E6" w:rsidRDefault="005F1DD0">
      <w:pPr>
        <w:rPr>
          <w:lang w:val="en"/>
        </w:rPr>
      </w:pPr>
      <w:proofErr w:type="spellStart"/>
      <w:r>
        <w:rPr>
          <w:lang w:val="en"/>
        </w:rPr>
        <w:t>danpian</w:t>
      </w:r>
      <w:proofErr w:type="spellEnd"/>
      <w:r>
        <w:rPr>
          <w:lang w:val="en"/>
        </w:rPr>
        <w:t xml:space="preserve"> = </w:t>
      </w:r>
      <w:proofErr w:type="spellStart"/>
      <w:r>
        <w:rPr>
          <w:lang w:val="en"/>
        </w:rPr>
        <w:t>danpian.drop_duplicates</w:t>
      </w:r>
      <w:proofErr w:type="spellEnd"/>
      <w:r>
        <w:rPr>
          <w:lang w:val="en"/>
        </w:rPr>
        <w:t>(['</w:t>
      </w:r>
      <w:r>
        <w:rPr>
          <w:lang w:val="en"/>
        </w:rPr>
        <w:t>设备号</w:t>
      </w:r>
      <w:r>
        <w:rPr>
          <w:lang w:val="en"/>
        </w:rPr>
        <w:t>','</w:t>
      </w:r>
      <w:r>
        <w:rPr>
          <w:lang w:val="en"/>
        </w:rPr>
        <w:t>统计日期</w:t>
      </w:r>
      <w:r>
        <w:rPr>
          <w:lang w:val="en"/>
        </w:rPr>
        <w:t>','</w:t>
      </w:r>
      <w:r>
        <w:rPr>
          <w:lang w:val="en"/>
        </w:rPr>
        <w:t>二级目录</w:t>
      </w:r>
      <w:r>
        <w:rPr>
          <w:lang w:val="en"/>
        </w:rPr>
        <w:t>','</w:t>
      </w:r>
      <w:r>
        <w:rPr>
          <w:lang w:val="en"/>
        </w:rPr>
        <w:t>观看开始时间</w:t>
      </w:r>
      <w:r>
        <w:rPr>
          <w:lang w:val="en"/>
        </w:rPr>
        <w:t>','</w:t>
      </w:r>
      <w:r>
        <w:rPr>
          <w:lang w:val="en"/>
        </w:rPr>
        <w:t>观看结束时间</w:t>
      </w:r>
      <w:r>
        <w:rPr>
          <w:lang w:val="en"/>
        </w:rPr>
        <w:t>','</w:t>
      </w:r>
      <w:r>
        <w:rPr>
          <w:lang w:val="en"/>
        </w:rPr>
        <w:t>用户号</w:t>
      </w:r>
      <w:r>
        <w:rPr>
          <w:lang w:val="en"/>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 xml:space="preserve">['影片名称'] = </w:t>
      </w: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['影片名称'].apply(</w:t>
      </w:r>
      <w:proofErr w:type="spellStart"/>
      <w:r>
        <w:rPr>
          <w:rFonts w:asciiTheme="minorEastAsia" w:eastAsiaTheme="minorEastAsia" w:hAnsiTheme="minorEastAsia" w:cstheme="minorEastAsia" w:hint="eastAsia"/>
          <w:sz w:val="24"/>
          <w:szCs w:val="24"/>
        </w:rPr>
        <w:t>remove_episode_number</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 xml:space="preserve">['影片名称'] = </w:t>
      </w: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['影片名称'].apply(</w:t>
      </w:r>
      <w:proofErr w:type="spellStart"/>
      <w:r>
        <w:rPr>
          <w:rFonts w:asciiTheme="minorEastAsia" w:eastAsiaTheme="minorEastAsia" w:hAnsiTheme="minorEastAsia" w:cstheme="minorEastAsia" w:hint="eastAsia"/>
          <w:sz w:val="24"/>
          <w:szCs w:val="24"/>
        </w:rPr>
        <w:t>remove_high_resolution</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 xml:space="preserve">['影片名称'] = </w:t>
      </w: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['影片名称'].apply(</w:t>
      </w:r>
      <w:proofErr w:type="spellStart"/>
      <w:r>
        <w:rPr>
          <w:rFonts w:asciiTheme="minorEastAsia" w:eastAsiaTheme="minorEastAsia" w:hAnsiTheme="minorEastAsia" w:cstheme="minorEastAsia" w:hint="eastAsia"/>
          <w:sz w:val="24"/>
          <w:szCs w:val="24"/>
        </w:rPr>
        <w:t>remove_inner_bracket</w:t>
      </w:r>
      <w:proofErr w:type="spellEnd"/>
      <w:r>
        <w:rPr>
          <w:rFonts w:asciiTheme="minorEastAsia" w:eastAsiaTheme="minorEastAsia" w:hAnsiTheme="minorEastAsia" w:cstheme="minorEastAsia" w:hint="eastAsia"/>
          <w:sz w:val="24"/>
          <w:szCs w:val="24"/>
        </w:rPr>
        <w:t>)</w:t>
      </w:r>
    </w:p>
    <w:p w:rsidR="00A338E6" w:rsidRDefault="005F1DD0">
      <w:pPr>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 xml:space="preserve">['影片名称'] = </w:t>
      </w:r>
      <w:proofErr w:type="spellStart"/>
      <w:r>
        <w:rPr>
          <w:rFonts w:asciiTheme="minorEastAsia" w:eastAsiaTheme="minorEastAsia" w:hAnsiTheme="minorEastAsia" w:cstheme="minorEastAsia" w:hint="eastAsia"/>
          <w:sz w:val="24"/>
          <w:szCs w:val="24"/>
        </w:rPr>
        <w:t>danpian</w:t>
      </w:r>
      <w:proofErr w:type="spellEnd"/>
      <w:r>
        <w:rPr>
          <w:rFonts w:asciiTheme="minorEastAsia" w:eastAsiaTheme="minorEastAsia" w:hAnsiTheme="minorEastAsia" w:cstheme="minorEastAsia" w:hint="eastAsia"/>
          <w:sz w:val="24"/>
          <w:szCs w:val="24"/>
        </w:rPr>
        <w:t>['影片名称'].apply(</w:t>
      </w:r>
      <w:proofErr w:type="spellStart"/>
      <w:r>
        <w:rPr>
          <w:rFonts w:asciiTheme="minorEastAsia" w:eastAsiaTheme="minorEastAsia" w:hAnsiTheme="minorEastAsia" w:cstheme="minorEastAsia" w:hint="eastAsia"/>
          <w:sz w:val="24"/>
          <w:szCs w:val="24"/>
        </w:rPr>
        <w:t>remove_NEW</w:t>
      </w:r>
      <w:proofErr w:type="spellEnd"/>
      <w:r>
        <w:rPr>
          <w:rFonts w:asciiTheme="minorEastAsia" w:eastAsiaTheme="minorEastAsia" w:hAnsiTheme="minorEastAsia" w:cstheme="minorEastAsia" w:hint="eastAsia"/>
          <w:sz w:val="24"/>
          <w:szCs w:val="24"/>
        </w:rPr>
        <w:t>)</w:t>
      </w:r>
    </w:p>
    <w:p w:rsidR="00A338E6" w:rsidRDefault="005F1DD0">
      <w:r>
        <w:rPr>
          <w:noProof/>
        </w:rPr>
        <w:lastRenderedPageBreak/>
        <w:drawing>
          <wp:inline distT="0" distB="0" distL="114300" distR="114300">
            <wp:extent cx="5488305" cy="1151890"/>
            <wp:effectExtent l="0" t="0" r="17145" b="1016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1"/>
                    <a:stretch>
                      <a:fillRect/>
                    </a:stretch>
                  </pic:blipFill>
                  <pic:spPr>
                    <a:xfrm>
                      <a:off x="0" y="0"/>
                      <a:ext cx="5488305" cy="115189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14</w:t>
      </w:r>
      <w:r>
        <w:fldChar w:fldCharType="end"/>
      </w:r>
      <w:r>
        <w:rPr>
          <w:lang w:val="en"/>
        </w:rPr>
        <w:t>用户单片点播信息未处理</w:t>
      </w:r>
    </w:p>
    <w:p w:rsidR="00A338E6" w:rsidRDefault="005F1DD0">
      <w:r>
        <w:rPr>
          <w:noProof/>
        </w:rPr>
        <w:drawing>
          <wp:inline distT="0" distB="0" distL="114300" distR="114300">
            <wp:extent cx="5485130" cy="1224915"/>
            <wp:effectExtent l="0" t="0" r="1270" b="1333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2"/>
                    <a:stretch>
                      <a:fillRect/>
                    </a:stretch>
                  </pic:blipFill>
                  <pic:spPr>
                    <a:xfrm>
                      <a:off x="0" y="0"/>
                      <a:ext cx="5485130" cy="122491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15</w:t>
      </w:r>
      <w:r>
        <w:fldChar w:fldCharType="end"/>
      </w:r>
      <w:r>
        <w:rPr>
          <w:lang w:val="en"/>
        </w:rPr>
        <w:t>用户垫片点播信息已处理</w:t>
      </w:r>
    </w:p>
    <w:p w:rsidR="00A338E6" w:rsidRDefault="005F1DD0">
      <w:pPr>
        <w:rPr>
          <w:lang w:val="en"/>
        </w:rPr>
      </w:pPr>
      <w:r>
        <w:rPr>
          <w:lang w:val="en"/>
        </w:rPr>
        <w:t>电视产品信息表处理</w:t>
      </w:r>
      <w:r>
        <w:rPr>
          <w:lang w:val="en"/>
        </w:rPr>
        <w:t>:</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def </w:t>
      </w:r>
      <w:proofErr w:type="spellStart"/>
      <w:r>
        <w:rPr>
          <w:rFonts w:asciiTheme="minorEastAsia" w:eastAsiaTheme="minorEastAsia" w:hAnsiTheme="minorEastAsia" w:cstheme="minorEastAsia" w:hint="eastAsia"/>
          <w:sz w:val="24"/>
          <w:szCs w:val="24"/>
          <w:lang w:val="en"/>
        </w:rPr>
        <w:t>area_stand</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if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'大陆 大陆':</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'大陆'</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elif</w:t>
      </w:r>
      <w:proofErr w:type="spellEnd"/>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'大陆、日本':</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'日本'</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elif</w:t>
      </w:r>
      <w:proofErr w:type="spellEnd"/>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'中国':</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'大陆'</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elif</w:t>
      </w:r>
      <w:proofErr w:type="spellEnd"/>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'其他国家':</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strr</w:t>
      </w:r>
      <w:proofErr w:type="spellEnd"/>
      <w:r>
        <w:rPr>
          <w:rFonts w:asciiTheme="minorEastAsia" w:eastAsiaTheme="minorEastAsia" w:hAnsiTheme="minorEastAsia" w:cstheme="minorEastAsia" w:hint="eastAsia"/>
          <w:sz w:val="24"/>
          <w:szCs w:val="24"/>
          <w:lang w:val="en"/>
        </w:rPr>
        <w:t xml:space="preserve"> = '其他'</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return </w:t>
      </w:r>
      <w:proofErr w:type="spellStart"/>
      <w:r>
        <w:rPr>
          <w:rFonts w:asciiTheme="minorEastAsia" w:eastAsiaTheme="minorEastAsia" w:hAnsiTheme="minorEastAsia" w:cstheme="minorEastAsia" w:hint="eastAsia"/>
          <w:sz w:val="24"/>
          <w:szCs w:val="24"/>
          <w:lang w:val="en"/>
        </w:rPr>
        <w:t>strr</w:t>
      </w:r>
      <w:proofErr w:type="spellEnd"/>
    </w:p>
    <w:p w:rsidR="00A338E6" w:rsidRDefault="00A338E6">
      <w:pPr>
        <w:rPr>
          <w:rFonts w:asciiTheme="minorEastAsia" w:eastAsiaTheme="minorEastAsia" w:hAnsiTheme="minorEastAsia" w:cstheme="minorEastAsia"/>
          <w:sz w:val="24"/>
          <w:szCs w:val="24"/>
          <w:lang w:val="en"/>
        </w:rPr>
      </w:pPr>
    </w:p>
    <w:p w:rsidR="00A338E6" w:rsidRDefault="005F1DD0">
      <w:pPr>
        <w:rPr>
          <w:rFonts w:asciiTheme="minorEastAsia" w:eastAsiaTheme="minorEastAsia" w:hAnsiTheme="minorEastAsia" w:cstheme="minorEastAsia"/>
          <w:sz w:val="24"/>
          <w:szCs w:val="24"/>
          <w:lang w:val="en"/>
        </w:rPr>
      </w:pPr>
      <w:proofErr w:type="spellStart"/>
      <w:r>
        <w:rPr>
          <w:rFonts w:asciiTheme="minorEastAsia" w:eastAsiaTheme="minorEastAsia" w:hAnsiTheme="minorEastAsia" w:cstheme="minorEastAsia" w:hint="eastAsia"/>
          <w:sz w:val="24"/>
          <w:szCs w:val="24"/>
          <w:lang w:val="en"/>
        </w:rPr>
        <w:t>jiemu</w:t>
      </w:r>
      <w:proofErr w:type="spellEnd"/>
      <w:r>
        <w:rPr>
          <w:rFonts w:asciiTheme="minorEastAsia" w:eastAsiaTheme="minorEastAsia" w:hAnsiTheme="minorEastAsia" w:cstheme="minorEastAsia" w:hint="eastAsia"/>
          <w:sz w:val="24"/>
          <w:szCs w:val="24"/>
          <w:lang w:val="en"/>
        </w:rPr>
        <w:t xml:space="preserve">['地区参数'] = </w:t>
      </w:r>
      <w:proofErr w:type="spellStart"/>
      <w:r>
        <w:rPr>
          <w:rFonts w:asciiTheme="minorEastAsia" w:eastAsiaTheme="minorEastAsia" w:hAnsiTheme="minorEastAsia" w:cstheme="minorEastAsia" w:hint="eastAsia"/>
          <w:sz w:val="24"/>
          <w:szCs w:val="24"/>
          <w:lang w:val="en"/>
        </w:rPr>
        <w:t>jiemu</w:t>
      </w:r>
      <w:proofErr w:type="spellEnd"/>
      <w:r>
        <w:rPr>
          <w:rFonts w:asciiTheme="minorEastAsia" w:eastAsiaTheme="minorEastAsia" w:hAnsiTheme="minorEastAsia" w:cstheme="minorEastAsia" w:hint="eastAsia"/>
          <w:sz w:val="24"/>
          <w:szCs w:val="24"/>
          <w:lang w:val="en"/>
        </w:rPr>
        <w:t>['地区参数'].apply(</w:t>
      </w:r>
      <w:proofErr w:type="spellStart"/>
      <w:r>
        <w:rPr>
          <w:rFonts w:asciiTheme="minorEastAsia" w:eastAsiaTheme="minorEastAsia" w:hAnsiTheme="minorEastAsia" w:cstheme="minorEastAsia" w:hint="eastAsia"/>
          <w:sz w:val="24"/>
          <w:szCs w:val="24"/>
          <w:lang w:val="en"/>
        </w:rPr>
        <w:t>area_stand</w:t>
      </w:r>
      <w:proofErr w:type="spellEnd"/>
      <w:r>
        <w:rPr>
          <w:rFonts w:asciiTheme="minorEastAsia" w:eastAsiaTheme="minorEastAsia" w:hAnsiTheme="minorEastAsia" w:cstheme="minorEastAsia" w:hint="eastAsia"/>
          <w:sz w:val="24"/>
          <w:szCs w:val="24"/>
          <w:lang w:val="en"/>
        </w:rPr>
        <w:t>)</w:t>
      </w:r>
    </w:p>
    <w:p w:rsidR="00A338E6" w:rsidRDefault="005F1DD0">
      <w:r>
        <w:rPr>
          <w:noProof/>
        </w:rPr>
        <w:drawing>
          <wp:inline distT="0" distB="0" distL="114300" distR="114300">
            <wp:extent cx="5476875" cy="2323465"/>
            <wp:effectExtent l="0" t="0" r="9525" b="63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3"/>
                    <a:stretch>
                      <a:fillRect/>
                    </a:stretch>
                  </pic:blipFill>
                  <pic:spPr>
                    <a:xfrm>
                      <a:off x="0" y="0"/>
                      <a:ext cx="5476875" cy="232346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16</w:t>
      </w:r>
      <w:r>
        <w:fldChar w:fldCharType="end"/>
      </w:r>
      <w:r>
        <w:rPr>
          <w:lang w:val="en"/>
        </w:rPr>
        <w:t>电视节目信息未处理</w:t>
      </w:r>
    </w:p>
    <w:p w:rsidR="00A338E6" w:rsidRDefault="005F1DD0">
      <w:r>
        <w:rPr>
          <w:noProof/>
        </w:rPr>
        <w:lastRenderedPageBreak/>
        <w:drawing>
          <wp:inline distT="0" distB="0" distL="114300" distR="114300">
            <wp:extent cx="5478145" cy="2378075"/>
            <wp:effectExtent l="0" t="0" r="8255" b="317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4"/>
                    <a:stretch>
                      <a:fillRect/>
                    </a:stretch>
                  </pic:blipFill>
                  <pic:spPr>
                    <a:xfrm>
                      <a:off x="0" y="0"/>
                      <a:ext cx="5478145" cy="237807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17</w:t>
      </w:r>
      <w:r>
        <w:fldChar w:fldCharType="end"/>
      </w:r>
      <w:r>
        <w:rPr>
          <w:lang w:val="en"/>
        </w:rPr>
        <w:t>电视节目信息已处理</w:t>
      </w:r>
    </w:p>
    <w:p w:rsidR="00A338E6" w:rsidRDefault="00A338E6">
      <w:pPr>
        <w:spacing w:line="300" w:lineRule="auto"/>
        <w:rPr>
          <w:rFonts w:asciiTheme="minorEastAsia" w:eastAsiaTheme="minorEastAsia" w:hAnsiTheme="minorEastAsia" w:cstheme="minorEastAsia"/>
          <w:sz w:val="24"/>
          <w:szCs w:val="24"/>
        </w:rPr>
      </w:pPr>
    </w:p>
    <w:p w:rsidR="00A338E6" w:rsidRDefault="005F1DD0">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from datetime import date</w:t>
      </w:r>
    </w:p>
    <w:p w:rsidR="00A338E6" w:rsidRDefault="005F1DD0">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today = '20170930'</w:t>
      </w:r>
    </w:p>
    <w:p w:rsidR="00A338E6" w:rsidRDefault="005F1DD0">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print(today)</w:t>
      </w:r>
    </w:p>
    <w:p w:rsidR="00A338E6" w:rsidRDefault="005F1DD0">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user['当前套餐使用天数'] = (</w:t>
      </w:r>
      <w:proofErr w:type="spellStart"/>
      <w:r>
        <w:rPr>
          <w:rFonts w:asciiTheme="minorEastAsia" w:eastAsiaTheme="minorEastAsia" w:hAnsiTheme="minorEastAsia" w:cstheme="minorEastAsia" w:hint="eastAsia"/>
          <w:sz w:val="24"/>
          <w:szCs w:val="24"/>
        </w:rPr>
        <w:t>datetime.strptime</w:t>
      </w:r>
      <w:proofErr w:type="spellEnd"/>
      <w:r>
        <w:rPr>
          <w:rFonts w:asciiTheme="minorEastAsia" w:eastAsiaTheme="minorEastAsia" w:hAnsiTheme="minorEastAsia" w:cstheme="minorEastAsia" w:hint="eastAsia"/>
          <w:sz w:val="24"/>
          <w:szCs w:val="24"/>
        </w:rPr>
        <w:t>(today, '%</w:t>
      </w:r>
      <w:proofErr w:type="spellStart"/>
      <w:r>
        <w:rPr>
          <w:rFonts w:asciiTheme="minorEastAsia" w:eastAsiaTheme="minorEastAsia" w:hAnsiTheme="minorEastAsia" w:cstheme="minorEastAsia" w:hint="eastAsia"/>
          <w:sz w:val="24"/>
          <w:szCs w:val="24"/>
        </w:rPr>
        <w:t>Y%m%d</w:t>
      </w:r>
      <w:proofErr w:type="spellEnd"/>
      <w:r>
        <w:rPr>
          <w:rFonts w:asciiTheme="minorEastAsia" w:eastAsiaTheme="minorEastAsia" w:hAnsiTheme="minorEastAsia" w:cstheme="minorEastAsia" w:hint="eastAsia"/>
          <w:sz w:val="24"/>
          <w:szCs w:val="24"/>
        </w:rPr>
        <w:t xml:space="preserve">') - </w:t>
      </w:r>
      <w:proofErr w:type="spellStart"/>
      <w:r>
        <w:rPr>
          <w:rFonts w:asciiTheme="minorEastAsia" w:eastAsiaTheme="minorEastAsia" w:hAnsiTheme="minorEastAsia" w:cstheme="minorEastAsia" w:hint="eastAsia"/>
          <w:sz w:val="24"/>
          <w:szCs w:val="24"/>
        </w:rPr>
        <w:t>pd.to_datetime</w:t>
      </w:r>
      <w:proofErr w:type="spellEnd"/>
      <w:r>
        <w:rPr>
          <w:rFonts w:asciiTheme="minorEastAsia" w:eastAsiaTheme="minorEastAsia" w:hAnsiTheme="minorEastAsia" w:cstheme="minorEastAsia" w:hint="eastAsia"/>
          <w:sz w:val="24"/>
          <w:szCs w:val="24"/>
        </w:rPr>
        <w:t>(user['状态改变时间'],format="%</w:t>
      </w:r>
      <w:proofErr w:type="spellStart"/>
      <w:r>
        <w:rPr>
          <w:rFonts w:asciiTheme="minorEastAsia" w:eastAsiaTheme="minorEastAsia" w:hAnsiTheme="minorEastAsia" w:cstheme="minorEastAsia" w:hint="eastAsia"/>
          <w:sz w:val="24"/>
          <w:szCs w:val="24"/>
        </w:rPr>
        <w:t>Y%m%d</w:t>
      </w:r>
      <w:proofErr w:type="spellEnd"/>
      <w:r>
        <w:rPr>
          <w:rFonts w:asciiTheme="minorEastAsia" w:eastAsiaTheme="minorEastAsia" w:hAnsiTheme="minorEastAsia" w:cstheme="minorEastAsia" w:hint="eastAsia"/>
          <w:sz w:val="24"/>
          <w:szCs w:val="24"/>
        </w:rPr>
        <w:t>")).</w:t>
      </w:r>
      <w:proofErr w:type="spellStart"/>
      <w:r>
        <w:rPr>
          <w:rFonts w:asciiTheme="minorEastAsia" w:eastAsiaTheme="minorEastAsia" w:hAnsiTheme="minorEastAsia" w:cstheme="minorEastAsia" w:hint="eastAsia"/>
          <w:sz w:val="24"/>
          <w:szCs w:val="24"/>
        </w:rPr>
        <w:t>astype</w:t>
      </w:r>
      <w:proofErr w:type="spellEnd"/>
      <w:r>
        <w:rPr>
          <w:rFonts w:asciiTheme="minorEastAsia" w:eastAsiaTheme="minorEastAsia" w:hAnsiTheme="minorEastAsia" w:cstheme="minorEastAsia" w:hint="eastAsia"/>
          <w:sz w:val="24"/>
          <w:szCs w:val="24"/>
        </w:rPr>
        <w:t>('timedelta64[D]')</w:t>
      </w:r>
    </w:p>
    <w:p w:rsidR="00A338E6" w:rsidRDefault="005F1DD0">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user['入网天数'] = (</w:t>
      </w:r>
      <w:proofErr w:type="spellStart"/>
      <w:r>
        <w:rPr>
          <w:rFonts w:asciiTheme="minorEastAsia" w:eastAsiaTheme="minorEastAsia" w:hAnsiTheme="minorEastAsia" w:cstheme="minorEastAsia" w:hint="eastAsia"/>
          <w:sz w:val="24"/>
          <w:szCs w:val="24"/>
        </w:rPr>
        <w:t>datetime.strptime</w:t>
      </w:r>
      <w:proofErr w:type="spellEnd"/>
      <w:r>
        <w:rPr>
          <w:rFonts w:asciiTheme="minorEastAsia" w:eastAsiaTheme="minorEastAsia" w:hAnsiTheme="minorEastAsia" w:cstheme="minorEastAsia" w:hint="eastAsia"/>
          <w:sz w:val="24"/>
          <w:szCs w:val="24"/>
        </w:rPr>
        <w:t>(today, '%</w:t>
      </w:r>
      <w:proofErr w:type="spellStart"/>
      <w:r>
        <w:rPr>
          <w:rFonts w:asciiTheme="minorEastAsia" w:eastAsiaTheme="minorEastAsia" w:hAnsiTheme="minorEastAsia" w:cstheme="minorEastAsia" w:hint="eastAsia"/>
          <w:sz w:val="24"/>
          <w:szCs w:val="24"/>
        </w:rPr>
        <w:t>Y%m%d</w:t>
      </w:r>
      <w:proofErr w:type="spellEnd"/>
      <w:r>
        <w:rPr>
          <w:rFonts w:asciiTheme="minorEastAsia" w:eastAsiaTheme="minorEastAsia" w:hAnsiTheme="minorEastAsia" w:cstheme="minorEastAsia" w:hint="eastAsia"/>
          <w:sz w:val="24"/>
          <w:szCs w:val="24"/>
        </w:rPr>
        <w:t xml:space="preserve">') - </w:t>
      </w:r>
      <w:proofErr w:type="spellStart"/>
      <w:r>
        <w:rPr>
          <w:rFonts w:asciiTheme="minorEastAsia" w:eastAsiaTheme="minorEastAsia" w:hAnsiTheme="minorEastAsia" w:cstheme="minorEastAsia" w:hint="eastAsia"/>
          <w:sz w:val="24"/>
          <w:szCs w:val="24"/>
        </w:rPr>
        <w:t>pd.to_datetime</w:t>
      </w:r>
      <w:proofErr w:type="spellEnd"/>
      <w:r>
        <w:rPr>
          <w:rFonts w:asciiTheme="minorEastAsia" w:eastAsiaTheme="minorEastAsia" w:hAnsiTheme="minorEastAsia" w:cstheme="minorEastAsia" w:hint="eastAsia"/>
          <w:sz w:val="24"/>
          <w:szCs w:val="24"/>
        </w:rPr>
        <w:t>(user['入网时间'],format="%</w:t>
      </w:r>
      <w:proofErr w:type="spellStart"/>
      <w:r>
        <w:rPr>
          <w:rFonts w:asciiTheme="minorEastAsia" w:eastAsiaTheme="minorEastAsia" w:hAnsiTheme="minorEastAsia" w:cstheme="minorEastAsia" w:hint="eastAsia"/>
          <w:sz w:val="24"/>
          <w:szCs w:val="24"/>
        </w:rPr>
        <w:t>Y%m%d</w:t>
      </w:r>
      <w:proofErr w:type="spellEnd"/>
      <w:r>
        <w:rPr>
          <w:rFonts w:asciiTheme="minorEastAsia" w:eastAsiaTheme="minorEastAsia" w:hAnsiTheme="minorEastAsia" w:cstheme="minorEastAsia" w:hint="eastAsia"/>
          <w:sz w:val="24"/>
          <w:szCs w:val="24"/>
        </w:rPr>
        <w:t>")).</w:t>
      </w:r>
      <w:proofErr w:type="spellStart"/>
      <w:r>
        <w:rPr>
          <w:rFonts w:asciiTheme="minorEastAsia" w:eastAsiaTheme="minorEastAsia" w:hAnsiTheme="minorEastAsia" w:cstheme="minorEastAsia" w:hint="eastAsia"/>
          <w:sz w:val="24"/>
          <w:szCs w:val="24"/>
        </w:rPr>
        <w:t>astype</w:t>
      </w:r>
      <w:proofErr w:type="spellEnd"/>
      <w:r>
        <w:rPr>
          <w:rFonts w:asciiTheme="minorEastAsia" w:eastAsiaTheme="minorEastAsia" w:hAnsiTheme="minorEastAsia" w:cstheme="minorEastAsia" w:hint="eastAsia"/>
          <w:sz w:val="24"/>
          <w:szCs w:val="24"/>
        </w:rPr>
        <w:t>('timedelta64[D]')</w:t>
      </w:r>
    </w:p>
    <w:p w:rsidR="00A338E6" w:rsidRDefault="005F1DD0">
      <w:r>
        <w:rPr>
          <w:noProof/>
        </w:rPr>
        <w:drawing>
          <wp:inline distT="0" distB="0" distL="114300" distR="114300">
            <wp:extent cx="5480050" cy="1520190"/>
            <wp:effectExtent l="0" t="0" r="6350" b="381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5"/>
                    <a:stretch>
                      <a:fillRect/>
                    </a:stretch>
                  </pic:blipFill>
                  <pic:spPr>
                    <a:xfrm>
                      <a:off x="0" y="0"/>
                      <a:ext cx="5480050" cy="1520190"/>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18</w:t>
      </w:r>
      <w:r>
        <w:fldChar w:fldCharType="end"/>
      </w:r>
      <w:r>
        <w:rPr>
          <w:lang w:val="en"/>
        </w:rPr>
        <w:t>用户基本信息未处理</w:t>
      </w:r>
    </w:p>
    <w:p w:rsidR="00A338E6" w:rsidRDefault="005F1DD0">
      <w:r>
        <w:rPr>
          <w:noProof/>
        </w:rPr>
        <w:lastRenderedPageBreak/>
        <w:drawing>
          <wp:inline distT="0" distB="0" distL="114300" distR="114300">
            <wp:extent cx="5476875" cy="2790825"/>
            <wp:effectExtent l="0" t="0" r="9525"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6"/>
                    <a:stretch>
                      <a:fillRect/>
                    </a:stretch>
                  </pic:blipFill>
                  <pic:spPr>
                    <a:xfrm>
                      <a:off x="0" y="0"/>
                      <a:ext cx="5476875" cy="2790825"/>
                    </a:xfrm>
                    <a:prstGeom prst="rect">
                      <a:avLst/>
                    </a:prstGeom>
                    <a:noFill/>
                    <a:ln>
                      <a:noFill/>
                    </a:ln>
                  </pic:spPr>
                </pic:pic>
              </a:graphicData>
            </a:graphic>
          </wp:inline>
        </w:drawing>
      </w:r>
    </w:p>
    <w:p w:rsidR="00A338E6" w:rsidRDefault="005F1DD0">
      <w:pPr>
        <w:pStyle w:val="a6"/>
        <w:rPr>
          <w:lang w:val="en"/>
        </w:rPr>
      </w:pPr>
      <w:r>
        <w:t>图表</w:t>
      </w:r>
      <w:r>
        <w:t xml:space="preserve"> </w:t>
      </w:r>
      <w:r>
        <w:rPr>
          <w:rFonts w:asciiTheme="minorEastAsia" w:eastAsiaTheme="minorEastAsia" w:hAnsiTheme="minorEastAsia" w:cstheme="minorEastAsia"/>
          <w:lang w:val="en"/>
        </w:rPr>
        <w:t>2-2-</w:t>
      </w:r>
      <w:r>
        <w:fldChar w:fldCharType="begin"/>
      </w:r>
      <w:r>
        <w:instrText xml:space="preserve"> SEQ </w:instrText>
      </w:r>
      <w:r>
        <w:instrText>图表</w:instrText>
      </w:r>
      <w:r>
        <w:instrText xml:space="preserve"> \* ARABIC </w:instrText>
      </w:r>
      <w:r>
        <w:fldChar w:fldCharType="separate"/>
      </w:r>
      <w:r>
        <w:t>19</w:t>
      </w:r>
      <w:r>
        <w:fldChar w:fldCharType="end"/>
      </w:r>
      <w:r>
        <w:rPr>
          <w:lang w:val="en"/>
        </w:rPr>
        <w:t>用户基本信息已处理</w:t>
      </w:r>
    </w:p>
    <w:p w:rsidR="00A338E6" w:rsidRDefault="005F1DD0">
      <w:r>
        <w:br w:type="page"/>
      </w:r>
    </w:p>
    <w:p w:rsidR="00A338E6" w:rsidRDefault="005F1DD0">
      <w:pPr>
        <w:pStyle w:val="a"/>
        <w:tabs>
          <w:tab w:val="clear" w:pos="432"/>
        </w:tabs>
        <w:outlineLvl w:val="0"/>
      </w:pPr>
      <w:bookmarkStart w:id="22" w:name="_Toc12431926"/>
      <w:r>
        <w:rPr>
          <w:rFonts w:hint="eastAsia"/>
        </w:rPr>
        <w:lastRenderedPageBreak/>
        <w:t>智能推荐算法的构建</w:t>
      </w:r>
      <w:bookmarkEnd w:id="22"/>
    </w:p>
    <w:p w:rsidR="00A338E6" w:rsidRDefault="005F1DD0">
      <w:pPr>
        <w:pStyle w:val="a0"/>
        <w:tabs>
          <w:tab w:val="clear" w:pos="576"/>
        </w:tabs>
        <w:outlineLvl w:val="1"/>
      </w:pPr>
      <w:bookmarkStart w:id="23" w:name="_Toc12431927"/>
      <w:r>
        <w:rPr>
          <w:rFonts w:hint="eastAsia"/>
        </w:rPr>
        <w:t>推荐算法介绍</w:t>
      </w:r>
      <w:bookmarkEnd w:id="23"/>
    </w:p>
    <w:p w:rsidR="00A338E6" w:rsidRDefault="00A338E6"/>
    <w:p w:rsidR="00A338E6" w:rsidRDefault="005F1DD0">
      <w:pPr>
        <w:pStyle w:val="af3"/>
        <w:widowControl/>
        <w:spacing w:beforeAutospacing="0" w:afterAutospacing="0" w:line="30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协同过滤算法是</w:t>
      </w:r>
      <w:r>
        <w:rPr>
          <w:rFonts w:asciiTheme="minorEastAsia" w:eastAsiaTheme="minorEastAsia" w:hAnsiTheme="minorEastAsia" w:cstheme="minorEastAsia"/>
          <w:szCs w:val="24"/>
          <w:lang w:val="en"/>
        </w:rPr>
        <w:t>与</w:t>
      </w:r>
      <w:r>
        <w:rPr>
          <w:rFonts w:asciiTheme="minorEastAsia" w:eastAsiaTheme="minorEastAsia" w:hAnsiTheme="minorEastAsia" w:cstheme="minorEastAsia" w:hint="eastAsia"/>
          <w:szCs w:val="24"/>
        </w:rPr>
        <w:t>内容无关的，即不需要额外获取分析用户或物品的内容属性特征。是基于用户历史行为数据进行推荐的算法。其通过分析用户与物品间的联系来寻找新的用户与物品间的相关性。</w:t>
      </w:r>
    </w:p>
    <w:p w:rsidR="00A338E6" w:rsidRDefault="005F1DD0">
      <w:pPr>
        <w:widowControl/>
        <w:spacing w:line="300" w:lineRule="auto"/>
        <w:ind w:firstLineChars="200"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该</w:t>
      </w:r>
      <w:proofErr w:type="gramStart"/>
      <w:r>
        <w:rPr>
          <w:rFonts w:asciiTheme="minorEastAsia" w:eastAsiaTheme="minorEastAsia" w:hAnsiTheme="minorEastAsia" w:cstheme="minorEastAsia" w:hint="eastAsia"/>
          <w:sz w:val="24"/>
          <w:szCs w:val="24"/>
        </w:rPr>
        <w:t>算法算法</w:t>
      </w:r>
      <w:proofErr w:type="gramEnd"/>
      <w:r>
        <w:rPr>
          <w:rFonts w:asciiTheme="minorEastAsia" w:eastAsiaTheme="minorEastAsia" w:hAnsiTheme="minorEastAsia" w:cstheme="minorEastAsia" w:hint="eastAsia"/>
          <w:sz w:val="24"/>
          <w:szCs w:val="24"/>
        </w:rPr>
        <w:t>通常有两个过程，一个过程是预测，另一个过程是推荐。主流的协同过滤算法包括三种:基于用户的协同过滤、基于</w:t>
      </w:r>
      <w:r>
        <w:rPr>
          <w:rFonts w:asciiTheme="minorEastAsia" w:eastAsiaTheme="minorEastAsia" w:hAnsiTheme="minorEastAsia" w:cstheme="minorEastAsia" w:hint="eastAsia"/>
          <w:color w:val="2F2F2F"/>
          <w:kern w:val="0"/>
          <w:sz w:val="24"/>
          <w:szCs w:val="24"/>
          <w:shd w:val="clear" w:color="auto" w:fill="FFFFFF"/>
          <w:lang w:bidi="ar"/>
        </w:rPr>
        <w:t>物品</w:t>
      </w:r>
      <w:r>
        <w:rPr>
          <w:rFonts w:asciiTheme="minorEastAsia" w:eastAsiaTheme="minorEastAsia" w:hAnsiTheme="minorEastAsia" w:cstheme="minorEastAsia" w:hint="eastAsia"/>
          <w:sz w:val="24"/>
          <w:szCs w:val="24"/>
        </w:rPr>
        <w:t>的协同过滤和基于模型的协同过滤。</w:t>
      </w:r>
    </w:p>
    <w:p w:rsidR="00A338E6" w:rsidRDefault="005F1DD0">
      <w:pPr>
        <w:pStyle w:val="af3"/>
        <w:widowControl/>
        <w:numPr>
          <w:ilvl w:val="0"/>
          <w:numId w:val="5"/>
        </w:numPr>
        <w:spacing w:beforeAutospacing="0" w:afterAutospacing="0" w:line="30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基于用户的协同过滤算法</w:t>
      </w:r>
      <w:r>
        <w:rPr>
          <w:rFonts w:asciiTheme="minorEastAsia" w:eastAsiaTheme="minorEastAsia" w:hAnsiTheme="minorEastAsia" w:cstheme="minorEastAsia" w:hint="eastAsia"/>
          <w:szCs w:val="24"/>
        </w:rPr>
        <w:br/>
      </w:r>
      <w:r>
        <w:rPr>
          <w:rFonts w:asciiTheme="minorEastAsia" w:eastAsiaTheme="minorEastAsia" w:hAnsiTheme="minorEastAsia" w:cstheme="minorEastAsia" w:hint="eastAsia"/>
          <w:szCs w:val="24"/>
          <w:lang w:val="en"/>
        </w:rPr>
        <w:tab/>
      </w:r>
      <w:r>
        <w:rPr>
          <w:rFonts w:asciiTheme="minorEastAsia" w:eastAsiaTheme="minorEastAsia" w:hAnsiTheme="minorEastAsia" w:cstheme="minorEastAsia" w:hint="eastAsia"/>
          <w:szCs w:val="24"/>
        </w:rPr>
        <w:t>基于用户的协同过滤推荐算法，先通过用户历史行为数据找到和用户u相似的用户，将这些用户感兴趣的且u没有点击过的物品推荐给用户。算法主要包括以下两个步骤:</w:t>
      </w:r>
      <w:r>
        <w:rPr>
          <w:rFonts w:asciiTheme="minorEastAsia" w:eastAsiaTheme="minorEastAsia" w:hAnsiTheme="minorEastAsia" w:cstheme="minorEastAsia" w:hint="eastAsia"/>
          <w:szCs w:val="24"/>
        </w:rPr>
        <w:br/>
      </w:r>
      <w:r>
        <w:rPr>
          <w:rFonts w:asciiTheme="minorEastAsia" w:eastAsiaTheme="minorEastAsia" w:hAnsiTheme="minorEastAsia" w:cstheme="minorEastAsia"/>
          <w:szCs w:val="24"/>
          <w:lang w:val="en"/>
        </w:rPr>
        <w:tab/>
      </w:r>
      <w:r>
        <w:rPr>
          <w:rFonts w:asciiTheme="minorEastAsia" w:eastAsiaTheme="minorEastAsia" w:hAnsiTheme="minorEastAsia" w:cstheme="minorEastAsia" w:hint="eastAsia"/>
          <w:szCs w:val="24"/>
        </w:rPr>
        <w:t>(1)找到与目标用户喜好相似的邻居用户集合。</w:t>
      </w:r>
      <w:r>
        <w:rPr>
          <w:rFonts w:asciiTheme="minorEastAsia" w:eastAsiaTheme="minorEastAsia" w:hAnsiTheme="minorEastAsia" w:cstheme="minorEastAsia" w:hint="eastAsia"/>
          <w:szCs w:val="24"/>
        </w:rPr>
        <w:br/>
      </w:r>
      <w:r>
        <w:rPr>
          <w:rFonts w:asciiTheme="minorEastAsia" w:eastAsiaTheme="minorEastAsia" w:hAnsiTheme="minorEastAsia" w:cstheme="minorEastAsia"/>
          <w:szCs w:val="24"/>
          <w:lang w:val="en"/>
        </w:rPr>
        <w:tab/>
      </w:r>
      <w:r>
        <w:rPr>
          <w:rFonts w:asciiTheme="minorEastAsia" w:eastAsiaTheme="minorEastAsia" w:hAnsiTheme="minorEastAsia" w:cstheme="minorEastAsia" w:hint="eastAsia"/>
          <w:szCs w:val="24"/>
        </w:rPr>
        <w:t>(2)在邻居用户集合中，为用户推荐其感兴趣的物品。</w:t>
      </w:r>
    </w:p>
    <w:p w:rsidR="00A338E6" w:rsidRDefault="005F1DD0">
      <w:pPr>
        <w:widowControl/>
        <w:spacing w:line="300" w:lineRule="auto"/>
        <w:ind w:firstLineChars="200"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kern w:val="0"/>
          <w:sz w:val="24"/>
          <w:szCs w:val="24"/>
          <w:lang w:bidi="ar"/>
        </w:rPr>
        <w:t>基于物品的协同过滤算法其主要思想是，为用户推荐那些与他们之前喜欢或点击过的物品相似的物品。不过基于物品的协同过滤算法并不是利用物品的内容属性特征来计算物品之间的相似度的。该类算法是利用用户的历史行为数据计算待推荐物品之间的相似度。在该类算法中，如果喜欢物品A的用户大都也喜欢物品B，那么就可以认为物品A和物品B之间的相似度很高。算法分为以下两个步骤:</w:t>
      </w:r>
      <w:r>
        <w:rPr>
          <w:rFonts w:asciiTheme="minorEastAsia" w:eastAsiaTheme="minorEastAsia" w:hAnsiTheme="minorEastAsia" w:cstheme="minorEastAsia" w:hint="eastAsia"/>
          <w:kern w:val="0"/>
          <w:sz w:val="24"/>
          <w:szCs w:val="24"/>
          <w:lang w:bidi="ar"/>
        </w:rPr>
        <w:br/>
      </w:r>
      <w:r>
        <w:rPr>
          <w:rFonts w:asciiTheme="minorEastAsia" w:eastAsiaTheme="minorEastAsia" w:hAnsiTheme="minorEastAsia" w:cstheme="minorEastAsia"/>
          <w:kern w:val="0"/>
          <w:sz w:val="24"/>
          <w:szCs w:val="24"/>
          <w:lang w:val="en" w:bidi="ar"/>
        </w:rPr>
        <w:tab/>
      </w:r>
      <w:r>
        <w:rPr>
          <w:rFonts w:asciiTheme="minorEastAsia" w:eastAsiaTheme="minorEastAsia" w:hAnsiTheme="minorEastAsia" w:cstheme="minorEastAsia" w:hint="eastAsia"/>
          <w:kern w:val="0"/>
          <w:sz w:val="24"/>
          <w:szCs w:val="24"/>
          <w:lang w:bidi="ar"/>
        </w:rPr>
        <w:t>(1)根据用户历史行为数据，计算物品间的相似度。</w:t>
      </w:r>
      <w:r>
        <w:rPr>
          <w:rFonts w:asciiTheme="minorEastAsia" w:eastAsiaTheme="minorEastAsia" w:hAnsiTheme="minorEastAsia" w:cstheme="minorEastAsia" w:hint="eastAsia"/>
          <w:kern w:val="0"/>
          <w:sz w:val="24"/>
          <w:szCs w:val="24"/>
          <w:lang w:bidi="ar"/>
        </w:rPr>
        <w:br/>
      </w:r>
      <w:r>
        <w:rPr>
          <w:rFonts w:asciiTheme="minorEastAsia" w:eastAsiaTheme="minorEastAsia" w:hAnsiTheme="minorEastAsia" w:cstheme="minorEastAsia"/>
          <w:kern w:val="0"/>
          <w:sz w:val="24"/>
          <w:szCs w:val="24"/>
          <w:lang w:val="en" w:bidi="ar"/>
        </w:rPr>
        <w:tab/>
      </w:r>
      <w:r>
        <w:rPr>
          <w:rFonts w:asciiTheme="minorEastAsia" w:eastAsiaTheme="minorEastAsia" w:hAnsiTheme="minorEastAsia" w:cstheme="minorEastAsia" w:hint="eastAsia"/>
          <w:kern w:val="0"/>
          <w:sz w:val="24"/>
          <w:szCs w:val="24"/>
          <w:lang w:bidi="ar"/>
        </w:rPr>
        <w:t>(2)利用用户行为和物品间的相似度为用户生成推荐列表。</w:t>
      </w:r>
    </w:p>
    <w:p w:rsidR="00A338E6" w:rsidRDefault="005F1DD0">
      <w:pPr>
        <w:pStyle w:val="af3"/>
        <w:widowControl/>
        <w:spacing w:line="300" w:lineRule="auto"/>
        <w:ind w:firstLineChars="200" w:firstLine="480"/>
        <w:rPr>
          <w:rFonts w:asciiTheme="minorEastAsia" w:eastAsiaTheme="minorEastAsia" w:hAnsiTheme="minorEastAsia" w:cstheme="minorEastAsia"/>
          <w:lang w:val="en"/>
        </w:rPr>
      </w:pPr>
      <w:r>
        <w:rPr>
          <w:rFonts w:asciiTheme="minorEastAsia" w:eastAsiaTheme="minorEastAsia" w:hAnsiTheme="minorEastAsia" w:cstheme="minorEastAsia" w:hint="eastAsia"/>
          <w:lang w:val="en"/>
        </w:rPr>
        <w:t>本文将运用基于用户和基于物品的协同过滤算法进行建模.因为数据源有用户的点播和收视记录数据,可以方便地进行基于用户的协同过滤实现电视节目的推荐.而数据中也有丰富的电视节目内容,也比较方便地进行基于物品的协同过滤算法实现电视节目的推荐</w:t>
      </w:r>
      <w:r>
        <w:rPr>
          <w:rFonts w:asciiTheme="minorEastAsia" w:eastAsiaTheme="minorEastAsia" w:hAnsiTheme="minorEastAsia" w:cstheme="minorEastAsia"/>
          <w:lang w:val="en"/>
        </w:rPr>
        <w:t>。</w:t>
      </w:r>
    </w:p>
    <w:p w:rsidR="00A338E6" w:rsidRDefault="00A338E6"/>
    <w:p w:rsidR="00A338E6" w:rsidRDefault="005F1DD0">
      <w:pPr>
        <w:pStyle w:val="a0"/>
        <w:tabs>
          <w:tab w:val="clear" w:pos="576"/>
        </w:tabs>
        <w:outlineLvl w:val="1"/>
      </w:pPr>
      <w:bookmarkStart w:id="24" w:name="_Toc12431928"/>
      <w:r>
        <w:rPr>
          <w:rFonts w:hint="eastAsia"/>
        </w:rPr>
        <w:t>划分数据集</w:t>
      </w:r>
      <w:bookmarkEnd w:id="24"/>
    </w:p>
    <w:p w:rsidR="00A338E6" w:rsidRDefault="005F1DD0">
      <w:pPr>
        <w:ind w:firstLine="420"/>
      </w:pPr>
      <w:r>
        <w:rPr>
          <w:rFonts w:hint="eastAsia"/>
        </w:rPr>
        <w:t>十字交叉检验法。</w:t>
      </w:r>
    </w:p>
    <w:p w:rsidR="00A338E6" w:rsidRDefault="005F1DD0">
      <w:pPr>
        <w:pStyle w:val="a0"/>
        <w:tabs>
          <w:tab w:val="clear" w:pos="576"/>
        </w:tabs>
        <w:outlineLvl w:val="1"/>
      </w:pPr>
      <w:bookmarkStart w:id="25" w:name="_Toc12431929"/>
      <w:r>
        <w:rPr>
          <w:rFonts w:hint="eastAsia"/>
        </w:rPr>
        <w:t>基于</w:t>
      </w:r>
      <w:r>
        <w:rPr>
          <w:lang w:val="en"/>
        </w:rPr>
        <w:t>用户的协同过滤</w:t>
      </w:r>
      <w:r>
        <w:rPr>
          <w:rFonts w:hint="eastAsia"/>
        </w:rPr>
        <w:t>算法的模型构建与评价</w:t>
      </w:r>
      <w:bookmarkEnd w:id="25"/>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计算单个点播某一节目的频次：</w:t>
      </w:r>
    </w:p>
    <w:p w:rsidR="00A338E6" w:rsidRDefault="005F1DD0">
      <w:pPr>
        <w:rPr>
          <w:rFonts w:asciiTheme="minorEastAsia" w:eastAsiaTheme="minorEastAsia" w:hAnsiTheme="minorEastAsia" w:cstheme="minorEastAsia"/>
          <w:lang w:val="en"/>
        </w:rPr>
      </w:pPr>
      <w:proofErr w:type="spellStart"/>
      <w:r>
        <w:rPr>
          <w:rFonts w:asciiTheme="minorEastAsia" w:eastAsiaTheme="minorEastAsia" w:hAnsiTheme="minorEastAsia" w:cstheme="minorEastAsia"/>
          <w:lang w:val="en"/>
        </w:rPr>
        <w:t>dianbo</w:t>
      </w:r>
      <w:proofErr w:type="spellEnd"/>
      <w:r>
        <w:rPr>
          <w:rFonts w:asciiTheme="minorEastAsia" w:eastAsiaTheme="minorEastAsia" w:hAnsiTheme="minorEastAsia" w:cstheme="minorEastAsia"/>
          <w:lang w:val="en"/>
        </w:rPr>
        <w:t xml:space="preserve"> = </w:t>
      </w:r>
      <w:proofErr w:type="spellStart"/>
      <w:r>
        <w:rPr>
          <w:rFonts w:asciiTheme="minorEastAsia" w:eastAsiaTheme="minorEastAsia" w:hAnsiTheme="minorEastAsia" w:cstheme="minorEastAsia"/>
          <w:lang w:val="en"/>
        </w:rPr>
        <w:t>dianbo.sort_values</w:t>
      </w:r>
      <w:proofErr w:type="spellEnd"/>
      <w:r>
        <w:rPr>
          <w:rFonts w:asciiTheme="minorEastAsia" w:eastAsiaTheme="minorEastAsia" w:hAnsiTheme="minorEastAsia" w:cstheme="minorEastAsia"/>
          <w:lang w:val="en"/>
        </w:rPr>
        <w:t>(['用户号','节目名称'])</w:t>
      </w:r>
    </w:p>
    <w:p w:rsidR="00A338E6" w:rsidRDefault="005F1DD0">
      <w:pPr>
        <w:rPr>
          <w:rFonts w:asciiTheme="minorEastAsia" w:eastAsiaTheme="minorEastAsia" w:hAnsiTheme="minorEastAsia" w:cstheme="minorEastAsia"/>
          <w:lang w:val="en"/>
        </w:rPr>
      </w:pPr>
      <w:proofErr w:type="spellStart"/>
      <w:r>
        <w:rPr>
          <w:rFonts w:asciiTheme="minorEastAsia" w:eastAsiaTheme="minorEastAsia" w:hAnsiTheme="minorEastAsia" w:cstheme="minorEastAsia"/>
          <w:lang w:val="en"/>
        </w:rPr>
        <w:t>user_only</w:t>
      </w:r>
      <w:proofErr w:type="spellEnd"/>
      <w:r>
        <w:rPr>
          <w:rFonts w:asciiTheme="minorEastAsia" w:eastAsiaTheme="minorEastAsia" w:hAnsiTheme="minorEastAsia" w:cstheme="minorEastAsia"/>
          <w:lang w:val="en"/>
        </w:rPr>
        <w:t xml:space="preserve"> = </w:t>
      </w:r>
      <w:proofErr w:type="spellStart"/>
      <w:r>
        <w:rPr>
          <w:rFonts w:asciiTheme="minorEastAsia" w:eastAsiaTheme="minorEastAsia" w:hAnsiTheme="minorEastAsia" w:cstheme="minorEastAsia"/>
          <w:lang w:val="en"/>
        </w:rPr>
        <w:t>np.sort</w:t>
      </w:r>
      <w:proofErr w:type="spellEnd"/>
      <w:r>
        <w:rPr>
          <w:rFonts w:asciiTheme="minorEastAsia" w:eastAsiaTheme="minorEastAsia" w:hAnsiTheme="minorEastAsia" w:cstheme="minorEastAsia"/>
          <w:lang w:val="en"/>
        </w:rPr>
        <w:t>(</w:t>
      </w:r>
      <w:proofErr w:type="spellStart"/>
      <w:r>
        <w:rPr>
          <w:rFonts w:asciiTheme="minorEastAsia" w:eastAsiaTheme="minorEastAsia" w:hAnsiTheme="minorEastAsia" w:cstheme="minorEastAsia"/>
          <w:lang w:val="en"/>
        </w:rPr>
        <w:t>dianbo</w:t>
      </w:r>
      <w:proofErr w:type="spellEnd"/>
      <w:r>
        <w:rPr>
          <w:rFonts w:asciiTheme="minorEastAsia" w:eastAsiaTheme="minorEastAsia" w:hAnsiTheme="minorEastAsia" w:cstheme="minorEastAsia"/>
          <w:lang w:val="en"/>
        </w:rPr>
        <w:t>['用户号'].unique())  #用户号排序</w:t>
      </w:r>
    </w:p>
    <w:p w:rsidR="00A338E6" w:rsidRDefault="005F1DD0">
      <w:pPr>
        <w:rPr>
          <w:rFonts w:asciiTheme="minorEastAsia" w:eastAsiaTheme="minorEastAsia" w:hAnsiTheme="minorEastAsia" w:cstheme="minorEastAsia"/>
          <w:lang w:val="en"/>
        </w:rPr>
      </w:pPr>
      <w:proofErr w:type="spellStart"/>
      <w:r>
        <w:rPr>
          <w:rFonts w:asciiTheme="minorEastAsia" w:eastAsiaTheme="minorEastAsia" w:hAnsiTheme="minorEastAsia" w:cstheme="minorEastAsia"/>
          <w:lang w:val="en"/>
        </w:rPr>
        <w:t>jiemu_only</w:t>
      </w:r>
      <w:proofErr w:type="spellEnd"/>
      <w:r>
        <w:rPr>
          <w:rFonts w:asciiTheme="minorEastAsia" w:eastAsiaTheme="minorEastAsia" w:hAnsiTheme="minorEastAsia" w:cstheme="minorEastAsia"/>
          <w:lang w:val="en"/>
        </w:rPr>
        <w:t xml:space="preserve"> = </w:t>
      </w:r>
      <w:proofErr w:type="spellStart"/>
      <w:r>
        <w:rPr>
          <w:rFonts w:asciiTheme="minorEastAsia" w:eastAsiaTheme="minorEastAsia" w:hAnsiTheme="minorEastAsia" w:cstheme="minorEastAsia"/>
          <w:lang w:val="en"/>
        </w:rPr>
        <w:t>np.sort</w:t>
      </w:r>
      <w:proofErr w:type="spellEnd"/>
      <w:r>
        <w:rPr>
          <w:rFonts w:asciiTheme="minorEastAsia" w:eastAsiaTheme="minorEastAsia" w:hAnsiTheme="minorEastAsia" w:cstheme="minorEastAsia"/>
          <w:lang w:val="en"/>
        </w:rPr>
        <w:t>(</w:t>
      </w:r>
      <w:proofErr w:type="spellStart"/>
      <w:r>
        <w:rPr>
          <w:rFonts w:asciiTheme="minorEastAsia" w:eastAsiaTheme="minorEastAsia" w:hAnsiTheme="minorEastAsia" w:cstheme="minorEastAsia"/>
          <w:lang w:val="en"/>
        </w:rPr>
        <w:t>dianbo</w:t>
      </w:r>
      <w:proofErr w:type="spellEnd"/>
      <w:r>
        <w:rPr>
          <w:rFonts w:asciiTheme="minorEastAsia" w:eastAsiaTheme="minorEastAsia" w:hAnsiTheme="minorEastAsia" w:cstheme="minorEastAsia"/>
          <w:lang w:val="en"/>
        </w:rPr>
        <w:t>['节目名称'].unique())  #节目名称唯一</w:t>
      </w:r>
    </w:p>
    <w:p w:rsidR="00A338E6" w:rsidRDefault="005F1DD0">
      <w:pPr>
        <w:rPr>
          <w:rFonts w:asciiTheme="minorEastAsia" w:eastAsiaTheme="minorEastAsia" w:hAnsiTheme="minorEastAsia" w:cstheme="minorEastAsia"/>
          <w:lang w:val="en"/>
        </w:rPr>
      </w:pPr>
      <w:proofErr w:type="spellStart"/>
      <w:r>
        <w:rPr>
          <w:rFonts w:asciiTheme="minorEastAsia" w:eastAsiaTheme="minorEastAsia" w:hAnsiTheme="minorEastAsia" w:cstheme="minorEastAsia"/>
          <w:lang w:val="en"/>
        </w:rPr>
        <w:lastRenderedPageBreak/>
        <w:t>jiemu_pinci</w:t>
      </w:r>
      <w:proofErr w:type="spellEnd"/>
      <w:r>
        <w:rPr>
          <w:rFonts w:asciiTheme="minorEastAsia" w:eastAsiaTheme="minorEastAsia" w:hAnsiTheme="minorEastAsia" w:cstheme="minorEastAsia"/>
          <w:lang w:val="en"/>
        </w:rPr>
        <w:t xml:space="preserve"> = </w:t>
      </w:r>
      <w:proofErr w:type="spellStart"/>
      <w:r>
        <w:rPr>
          <w:rFonts w:asciiTheme="minorEastAsia" w:eastAsiaTheme="minorEastAsia" w:hAnsiTheme="minorEastAsia" w:cstheme="minorEastAsia"/>
          <w:lang w:val="en"/>
        </w:rPr>
        <w:t>pd.DataFrame</w:t>
      </w:r>
      <w:proofErr w:type="spellEnd"/>
      <w:r>
        <w:rPr>
          <w:rFonts w:asciiTheme="minorEastAsia" w:eastAsiaTheme="minorEastAsia" w:hAnsiTheme="minorEastAsia" w:cstheme="minorEastAsia"/>
          <w:lang w:val="en"/>
        </w:rPr>
        <w:t>(index=list(</w:t>
      </w:r>
      <w:proofErr w:type="spellStart"/>
      <w:r>
        <w:rPr>
          <w:rFonts w:asciiTheme="minorEastAsia" w:eastAsiaTheme="minorEastAsia" w:hAnsiTheme="minorEastAsia" w:cstheme="minorEastAsia"/>
          <w:lang w:val="en"/>
        </w:rPr>
        <w:t>user_only</w:t>
      </w:r>
      <w:proofErr w:type="spellEnd"/>
      <w:r>
        <w:rPr>
          <w:rFonts w:asciiTheme="minorEastAsia" w:eastAsiaTheme="minorEastAsia" w:hAnsiTheme="minorEastAsia" w:cstheme="minorEastAsia"/>
          <w:lang w:val="en"/>
        </w:rPr>
        <w:t>), columns=list(</w:t>
      </w:r>
      <w:proofErr w:type="spellStart"/>
      <w:r>
        <w:rPr>
          <w:rFonts w:asciiTheme="minorEastAsia" w:eastAsiaTheme="minorEastAsia" w:hAnsiTheme="minorEastAsia" w:cstheme="minorEastAsia"/>
          <w:lang w:val="en"/>
        </w:rPr>
        <w:t>jiemu_only</w:t>
      </w:r>
      <w:proofErr w:type="spellEnd"/>
      <w:r>
        <w:rPr>
          <w:rFonts w:asciiTheme="minorEastAsia" w:eastAsiaTheme="minorEastAsia" w:hAnsiTheme="minorEastAsia" w:cstheme="minorEastAsia"/>
          <w:lang w:val="en"/>
        </w:rPr>
        <w:t>)) #矩阵中用户序列为行、节目序列为列</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#收看对应节目的频次</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for </w:t>
      </w:r>
      <w:proofErr w:type="spellStart"/>
      <w:r>
        <w:rPr>
          <w:rFonts w:asciiTheme="minorEastAsia" w:eastAsiaTheme="minorEastAsia" w:hAnsiTheme="minorEastAsia" w:cstheme="minorEastAsia"/>
          <w:lang w:val="en"/>
        </w:rPr>
        <w:t>i</w:t>
      </w:r>
      <w:proofErr w:type="spellEnd"/>
      <w:r>
        <w:rPr>
          <w:rFonts w:asciiTheme="minorEastAsia" w:eastAsiaTheme="minorEastAsia" w:hAnsiTheme="minorEastAsia" w:cstheme="minorEastAsia"/>
          <w:lang w:val="en"/>
        </w:rPr>
        <w:t xml:space="preserve"> in </w:t>
      </w:r>
      <w:proofErr w:type="spellStart"/>
      <w:r>
        <w:rPr>
          <w:rFonts w:asciiTheme="minorEastAsia" w:eastAsiaTheme="minorEastAsia" w:hAnsiTheme="minorEastAsia" w:cstheme="minorEastAsia"/>
          <w:lang w:val="en"/>
        </w:rPr>
        <w:t>user_only</w:t>
      </w:r>
      <w:proofErr w:type="spellEnd"/>
      <w:r>
        <w:rPr>
          <w:rFonts w:asciiTheme="minorEastAsia" w:eastAsiaTheme="minorEastAsia" w:hAnsiTheme="minorEastAsia" w:cstheme="minorEastAsia"/>
          <w:lang w:val="en"/>
        </w:rPr>
        <w:t>:#在用户中循环</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    </w:t>
      </w:r>
      <w:proofErr w:type="spellStart"/>
      <w:r>
        <w:rPr>
          <w:rFonts w:asciiTheme="minorEastAsia" w:eastAsiaTheme="minorEastAsia" w:hAnsiTheme="minorEastAsia" w:cstheme="minorEastAsia"/>
          <w:lang w:val="en"/>
        </w:rPr>
        <w:t>user_program</w:t>
      </w:r>
      <w:proofErr w:type="spellEnd"/>
      <w:r>
        <w:rPr>
          <w:rFonts w:asciiTheme="minorEastAsia" w:eastAsiaTheme="minorEastAsia" w:hAnsiTheme="minorEastAsia" w:cstheme="minorEastAsia"/>
          <w:lang w:val="en"/>
        </w:rPr>
        <w:t xml:space="preserve"> = </w:t>
      </w:r>
      <w:proofErr w:type="spellStart"/>
      <w:r>
        <w:rPr>
          <w:rFonts w:asciiTheme="minorEastAsia" w:eastAsiaTheme="minorEastAsia" w:hAnsiTheme="minorEastAsia" w:cstheme="minorEastAsia"/>
          <w:lang w:val="en"/>
        </w:rPr>
        <w:t>dianbo</w:t>
      </w:r>
      <w:proofErr w:type="spellEnd"/>
      <w:r>
        <w:rPr>
          <w:rFonts w:asciiTheme="minorEastAsia" w:eastAsiaTheme="minorEastAsia" w:hAnsiTheme="minorEastAsia" w:cstheme="minorEastAsia"/>
          <w:lang w:val="en"/>
        </w:rPr>
        <w:t>[</w:t>
      </w:r>
      <w:proofErr w:type="spellStart"/>
      <w:r>
        <w:rPr>
          <w:rFonts w:asciiTheme="minorEastAsia" w:eastAsiaTheme="minorEastAsia" w:hAnsiTheme="minorEastAsia" w:cstheme="minorEastAsia"/>
          <w:lang w:val="en"/>
        </w:rPr>
        <w:t>dianbo</w:t>
      </w:r>
      <w:proofErr w:type="spellEnd"/>
      <w:r>
        <w:rPr>
          <w:rFonts w:asciiTheme="minorEastAsia" w:eastAsiaTheme="minorEastAsia" w:hAnsiTheme="minorEastAsia" w:cstheme="minorEastAsia"/>
          <w:lang w:val="en"/>
        </w:rPr>
        <w:t>['用户号']==</w:t>
      </w:r>
      <w:proofErr w:type="spellStart"/>
      <w:r>
        <w:rPr>
          <w:rFonts w:asciiTheme="minorEastAsia" w:eastAsiaTheme="minorEastAsia" w:hAnsiTheme="minorEastAsia" w:cstheme="minorEastAsia"/>
          <w:lang w:val="en"/>
        </w:rPr>
        <w:t>i</w:t>
      </w:r>
      <w:proofErr w:type="spellEnd"/>
      <w:r>
        <w:rPr>
          <w:rFonts w:asciiTheme="minorEastAsia" w:eastAsiaTheme="minorEastAsia" w:hAnsiTheme="minorEastAsia" w:cstheme="minorEastAsia"/>
          <w:lang w:val="en"/>
        </w:rPr>
        <w:t>]</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    temp = </w:t>
      </w:r>
      <w:proofErr w:type="spellStart"/>
      <w:r>
        <w:rPr>
          <w:rFonts w:asciiTheme="minorEastAsia" w:eastAsiaTheme="minorEastAsia" w:hAnsiTheme="minorEastAsia" w:cstheme="minorEastAsia"/>
          <w:lang w:val="en"/>
        </w:rPr>
        <w:t>pd.Series.to_dict</w:t>
      </w:r>
      <w:proofErr w:type="spellEnd"/>
      <w:r>
        <w:rPr>
          <w:rFonts w:asciiTheme="minorEastAsia" w:eastAsiaTheme="minorEastAsia" w:hAnsiTheme="minorEastAsia" w:cstheme="minorEastAsia"/>
          <w:lang w:val="en"/>
        </w:rPr>
        <w:t>(</w:t>
      </w:r>
      <w:proofErr w:type="spellStart"/>
      <w:r>
        <w:rPr>
          <w:rFonts w:asciiTheme="minorEastAsia" w:eastAsiaTheme="minorEastAsia" w:hAnsiTheme="minorEastAsia" w:cstheme="minorEastAsia"/>
          <w:lang w:val="en"/>
        </w:rPr>
        <w:t>user_program</w:t>
      </w:r>
      <w:proofErr w:type="spellEnd"/>
      <w:r>
        <w:rPr>
          <w:rFonts w:asciiTheme="minorEastAsia" w:eastAsiaTheme="minorEastAsia" w:hAnsiTheme="minorEastAsia" w:cstheme="minorEastAsia"/>
          <w:lang w:val="en"/>
        </w:rPr>
        <w:t>['节目名称'].</w:t>
      </w:r>
      <w:proofErr w:type="spellStart"/>
      <w:r>
        <w:rPr>
          <w:rFonts w:asciiTheme="minorEastAsia" w:eastAsiaTheme="minorEastAsia" w:hAnsiTheme="minorEastAsia" w:cstheme="minorEastAsia"/>
          <w:lang w:val="en"/>
        </w:rPr>
        <w:t>value_counts</w:t>
      </w:r>
      <w:proofErr w:type="spellEnd"/>
      <w:r>
        <w:rPr>
          <w:rFonts w:asciiTheme="minorEastAsia" w:eastAsiaTheme="minorEastAsia" w:hAnsiTheme="minorEastAsia" w:cstheme="minorEastAsia"/>
          <w:lang w:val="en"/>
        </w:rPr>
        <w:t>()) #计算分类得分</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    for j in </w:t>
      </w:r>
      <w:proofErr w:type="spellStart"/>
      <w:r>
        <w:rPr>
          <w:rFonts w:asciiTheme="minorEastAsia" w:eastAsiaTheme="minorEastAsia" w:hAnsiTheme="minorEastAsia" w:cstheme="minorEastAsia"/>
          <w:lang w:val="en"/>
        </w:rPr>
        <w:t>program_unique_num</w:t>
      </w:r>
      <w:proofErr w:type="spellEnd"/>
      <w:r>
        <w:rPr>
          <w:rFonts w:asciiTheme="minorEastAsia" w:eastAsiaTheme="minorEastAsia" w:hAnsiTheme="minorEastAsia" w:cstheme="minorEastAsia"/>
          <w:lang w:val="en"/>
        </w:rPr>
        <w:t>:#在节目中循环</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        if j in temp:</w:t>
      </w:r>
    </w:p>
    <w:p w:rsidR="00A338E6" w:rsidRDefault="005F1DD0">
      <w:pPr>
        <w:rPr>
          <w:rFonts w:asciiTheme="minorEastAsia" w:eastAsiaTheme="minorEastAsia" w:hAnsiTheme="minorEastAsia" w:cstheme="minorEastAsia"/>
          <w:lang w:val="en"/>
        </w:rPr>
      </w:pPr>
      <w:r>
        <w:rPr>
          <w:rFonts w:asciiTheme="minorEastAsia" w:eastAsiaTheme="minorEastAsia" w:hAnsiTheme="minorEastAsia" w:cstheme="minorEastAsia"/>
          <w:lang w:val="en"/>
        </w:rPr>
        <w:t xml:space="preserve">            </w:t>
      </w:r>
      <w:proofErr w:type="spellStart"/>
      <w:r>
        <w:rPr>
          <w:rFonts w:asciiTheme="minorEastAsia" w:eastAsiaTheme="minorEastAsia" w:hAnsiTheme="minorEastAsia" w:cstheme="minorEastAsia"/>
          <w:lang w:val="en"/>
        </w:rPr>
        <w:t>jiemu_pinci</w:t>
      </w:r>
      <w:proofErr w:type="spellEnd"/>
      <w:r>
        <w:rPr>
          <w:rFonts w:asciiTheme="minorEastAsia" w:eastAsiaTheme="minorEastAsia" w:hAnsiTheme="minorEastAsia" w:cstheme="minorEastAsia"/>
          <w:lang w:val="en"/>
        </w:rPr>
        <w:t>[j][</w:t>
      </w:r>
      <w:proofErr w:type="spellStart"/>
      <w:r>
        <w:rPr>
          <w:rFonts w:asciiTheme="minorEastAsia" w:eastAsiaTheme="minorEastAsia" w:hAnsiTheme="minorEastAsia" w:cstheme="minorEastAsia"/>
          <w:lang w:val="en"/>
        </w:rPr>
        <w:t>i</w:t>
      </w:r>
      <w:proofErr w:type="spellEnd"/>
      <w:r>
        <w:rPr>
          <w:rFonts w:asciiTheme="minorEastAsia" w:eastAsiaTheme="minorEastAsia" w:hAnsiTheme="minorEastAsia" w:cstheme="minorEastAsia"/>
          <w:lang w:val="en"/>
        </w:rPr>
        <w:t>] = temp[j]</w:t>
      </w:r>
    </w:p>
    <w:p w:rsidR="00A338E6" w:rsidRDefault="005F1DD0">
      <w:pPr>
        <w:rPr>
          <w:lang w:val="en"/>
        </w:rPr>
      </w:pPr>
      <w:r>
        <w:rPr>
          <w:rFonts w:hint="eastAsia"/>
        </w:rPr>
        <w:t>计算用户之间的相似度</w:t>
      </w:r>
      <w:r>
        <w:rPr>
          <w:lang w:val="en"/>
        </w:rPr>
        <w:t>：</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temp1 = </w:t>
      </w:r>
      <w:proofErr w:type="spellStart"/>
      <w:r>
        <w:rPr>
          <w:rFonts w:asciiTheme="minorEastAsia" w:eastAsiaTheme="minorEastAsia" w:hAnsiTheme="minorEastAsia" w:cstheme="minorEastAsia" w:hint="eastAsia"/>
          <w:sz w:val="24"/>
          <w:szCs w:val="24"/>
          <w:lang w:val="en"/>
        </w:rPr>
        <w:t>jiemu_pinci.T</w:t>
      </w:r>
      <w:proofErr w:type="spellEnd"/>
      <w:r>
        <w:rPr>
          <w:rFonts w:asciiTheme="minorEastAsia" w:eastAsiaTheme="minorEastAsia" w:hAnsiTheme="minorEastAsia" w:cstheme="minorEastAsia" w:hint="eastAsia"/>
          <w:sz w:val="24"/>
          <w:szCs w:val="24"/>
          <w:lang w:val="en"/>
        </w:rPr>
        <w:t xml:space="preserve">  #频次</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jiemu_pincit_cor1 = temp1.corr() # 皮尔逊相关系数</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jiemu_pinci_cor2 = temp1.corr('</w:t>
      </w:r>
      <w:proofErr w:type="spellStart"/>
      <w:r>
        <w:rPr>
          <w:rFonts w:asciiTheme="minorEastAsia" w:eastAsiaTheme="minorEastAsia" w:hAnsiTheme="minorEastAsia" w:cstheme="minorEastAsia" w:hint="eastAsia"/>
          <w:sz w:val="24"/>
          <w:szCs w:val="24"/>
          <w:lang w:val="en"/>
        </w:rPr>
        <w:t>kendall</w:t>
      </w:r>
      <w:proofErr w:type="spellEnd"/>
      <w:r>
        <w:rPr>
          <w:rFonts w:asciiTheme="minorEastAsia" w:eastAsiaTheme="minorEastAsia" w:hAnsiTheme="minorEastAsia" w:cstheme="minorEastAsia" w:hint="eastAsia"/>
          <w:sz w:val="24"/>
          <w:szCs w:val="24"/>
          <w:lang w:val="en"/>
        </w:rPr>
        <w:t>') # 肯德</w:t>
      </w:r>
      <w:proofErr w:type="gramStart"/>
      <w:r>
        <w:rPr>
          <w:rFonts w:asciiTheme="minorEastAsia" w:eastAsiaTheme="minorEastAsia" w:hAnsiTheme="minorEastAsia" w:cstheme="minorEastAsia" w:hint="eastAsia"/>
          <w:sz w:val="24"/>
          <w:szCs w:val="24"/>
          <w:lang w:val="en"/>
        </w:rPr>
        <w:t>尔等级</w:t>
      </w:r>
      <w:proofErr w:type="gramEnd"/>
      <w:r>
        <w:rPr>
          <w:rFonts w:asciiTheme="minorEastAsia" w:eastAsiaTheme="minorEastAsia" w:hAnsiTheme="minorEastAsia" w:cstheme="minorEastAsia" w:hint="eastAsia"/>
          <w:sz w:val="24"/>
          <w:szCs w:val="24"/>
          <w:lang w:val="en"/>
        </w:rPr>
        <w:t>相关系数</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jiemu_pinci_cor3 = temp1.corr('spearman') # 斯皮尔曼等级</w:t>
      </w:r>
      <w:proofErr w:type="gramStart"/>
      <w:r>
        <w:rPr>
          <w:rFonts w:asciiTheme="minorEastAsia" w:eastAsiaTheme="minorEastAsia" w:hAnsiTheme="minorEastAsia" w:cstheme="minorEastAsia" w:hint="eastAsia"/>
          <w:sz w:val="24"/>
          <w:szCs w:val="24"/>
          <w:lang w:val="en"/>
        </w:rPr>
        <w:t>秩</w:t>
      </w:r>
      <w:proofErr w:type="gramEnd"/>
      <w:r>
        <w:rPr>
          <w:rFonts w:asciiTheme="minorEastAsia" w:eastAsiaTheme="minorEastAsia" w:hAnsiTheme="minorEastAsia" w:cstheme="minorEastAsia" w:hint="eastAsia"/>
          <w:sz w:val="24"/>
          <w:szCs w:val="24"/>
          <w:lang w:val="en"/>
        </w:rPr>
        <w:t>相关</w:t>
      </w:r>
    </w:p>
    <w:p w:rsidR="00A338E6" w:rsidRDefault="005F1DD0">
      <w:pPr>
        <w:rPr>
          <w:lang w:val="en"/>
        </w:rPr>
      </w:pPr>
      <w:r>
        <w:rPr>
          <w:rFonts w:hint="eastAsia"/>
        </w:rPr>
        <w:t>计算节目评分</w:t>
      </w:r>
      <w:r>
        <w:rPr>
          <w:lang w:val="en"/>
        </w:rPr>
        <w:t>：</w:t>
      </w:r>
    </w:p>
    <w:p w:rsidR="00A338E6" w:rsidRDefault="005F1DD0">
      <w:pPr>
        <w:rPr>
          <w:lang w:val="en"/>
        </w:rPr>
      </w:pPr>
      <w:proofErr w:type="spellStart"/>
      <w:r>
        <w:rPr>
          <w:lang w:val="en"/>
        </w:rPr>
        <w:t>indexx</w:t>
      </w:r>
      <w:proofErr w:type="spellEnd"/>
      <w:r>
        <w:rPr>
          <w:lang w:val="en"/>
        </w:rPr>
        <w:t xml:space="preserve"> = </w:t>
      </w:r>
      <w:proofErr w:type="gramStart"/>
      <w:r>
        <w:rPr>
          <w:lang w:val="en"/>
        </w:rPr>
        <w:t>temp1.index.values</w:t>
      </w:r>
      <w:proofErr w:type="gramEnd"/>
      <w:r>
        <w:rPr>
          <w:lang w:val="en"/>
        </w:rPr>
        <w:t>.tolist()</w:t>
      </w:r>
    </w:p>
    <w:p w:rsidR="00A338E6" w:rsidRDefault="005F1DD0">
      <w:pPr>
        <w:rPr>
          <w:lang w:val="en"/>
        </w:rPr>
      </w:pPr>
      <w:r>
        <w:rPr>
          <w:lang w:val="en"/>
        </w:rPr>
        <w:t xml:space="preserve">features = </w:t>
      </w:r>
      <w:proofErr w:type="gramStart"/>
      <w:r>
        <w:rPr>
          <w:lang w:val="en"/>
        </w:rPr>
        <w:t>temp1.columns.values</w:t>
      </w:r>
      <w:proofErr w:type="gramEnd"/>
      <w:r>
        <w:rPr>
          <w:lang w:val="en"/>
        </w:rPr>
        <w:t>.tolist()</w:t>
      </w:r>
    </w:p>
    <w:p w:rsidR="00A338E6" w:rsidRDefault="005F1DD0">
      <w:pPr>
        <w:rPr>
          <w:lang w:val="en"/>
        </w:rPr>
      </w:pPr>
      <w:r>
        <w:rPr>
          <w:lang w:val="en"/>
        </w:rPr>
        <w:t xml:space="preserve">temp11 = </w:t>
      </w:r>
      <w:proofErr w:type="spellStart"/>
      <w:proofErr w:type="gramStart"/>
      <w:r>
        <w:rPr>
          <w:lang w:val="en"/>
        </w:rPr>
        <w:t>pd.DataFrame</w:t>
      </w:r>
      <w:proofErr w:type="spellEnd"/>
      <w:proofErr w:type="gramEnd"/>
      <w:r>
        <w:rPr>
          <w:lang w:val="en"/>
        </w:rPr>
        <w:t>()</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for </w:t>
      </w:r>
      <w:proofErr w:type="spellStart"/>
      <w:r>
        <w:rPr>
          <w:rFonts w:asciiTheme="minorEastAsia" w:eastAsiaTheme="minorEastAsia" w:hAnsiTheme="minorEastAsia" w:cstheme="minorEastAsia" w:hint="eastAsia"/>
          <w:sz w:val="24"/>
          <w:szCs w:val="24"/>
          <w:lang w:val="en"/>
        </w:rPr>
        <w:t>i</w:t>
      </w:r>
      <w:proofErr w:type="spellEnd"/>
      <w:r>
        <w:rPr>
          <w:rFonts w:asciiTheme="minorEastAsia" w:eastAsiaTheme="minorEastAsia" w:hAnsiTheme="minorEastAsia" w:cstheme="minorEastAsia" w:hint="eastAsia"/>
          <w:sz w:val="24"/>
          <w:szCs w:val="24"/>
          <w:lang w:val="en"/>
        </w:rPr>
        <w:t xml:space="preserve"> in features:#特征评分</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for j in </w:t>
      </w:r>
      <w:proofErr w:type="spellStart"/>
      <w:r>
        <w:rPr>
          <w:rFonts w:asciiTheme="minorEastAsia" w:eastAsiaTheme="minorEastAsia" w:hAnsiTheme="minorEastAsia" w:cstheme="minorEastAsia" w:hint="eastAsia"/>
          <w:sz w:val="24"/>
          <w:szCs w:val="24"/>
          <w:lang w:val="en"/>
        </w:rPr>
        <w:t>indexx</w:t>
      </w:r>
      <w:proofErr w:type="spellEnd"/>
      <w:r>
        <w:rPr>
          <w:rFonts w:asciiTheme="minorEastAsia" w:eastAsiaTheme="minorEastAsia" w:hAnsiTheme="minorEastAsia" w:cstheme="minorEastAsia" w:hint="eastAsia"/>
          <w:sz w:val="24"/>
          <w:szCs w:val="24"/>
          <w:lang w:val="en"/>
        </w:rPr>
        <w:t>:#用户</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if temp1[</w:t>
      </w:r>
      <w:proofErr w:type="spellStart"/>
      <w:r>
        <w:rPr>
          <w:rFonts w:asciiTheme="minorEastAsia" w:eastAsiaTheme="minorEastAsia" w:hAnsiTheme="minorEastAsia" w:cstheme="minorEastAsia" w:hint="eastAsia"/>
          <w:sz w:val="24"/>
          <w:szCs w:val="24"/>
          <w:lang w:val="en"/>
        </w:rPr>
        <w:t>i</w:t>
      </w:r>
      <w:proofErr w:type="spellEnd"/>
      <w:r>
        <w:rPr>
          <w:rFonts w:asciiTheme="minorEastAsia" w:eastAsiaTheme="minorEastAsia" w:hAnsiTheme="minorEastAsia" w:cstheme="minorEastAsia" w:hint="eastAsia"/>
          <w:sz w:val="24"/>
          <w:szCs w:val="24"/>
          <w:lang w:val="en"/>
        </w:rPr>
        <w:t>][j] &gt; 0:</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temp11 = temp11.append(</w:t>
      </w:r>
      <w:proofErr w:type="spellStart"/>
      <w:proofErr w:type="gramStart"/>
      <w:r>
        <w:rPr>
          <w:rFonts w:asciiTheme="minorEastAsia" w:eastAsiaTheme="minorEastAsia" w:hAnsiTheme="minorEastAsia" w:cstheme="minorEastAsia" w:hint="eastAsia"/>
          <w:sz w:val="24"/>
          <w:szCs w:val="24"/>
          <w:lang w:val="en"/>
        </w:rPr>
        <w:t>pd.DataFrame</w:t>
      </w:r>
      <w:proofErr w:type="spellEnd"/>
      <w:proofErr w:type="gramEnd"/>
      <w:r>
        <w:rPr>
          <w:rFonts w:asciiTheme="minorEastAsia" w:eastAsiaTheme="minorEastAsia" w:hAnsiTheme="minorEastAsia" w:cstheme="minorEastAsia" w:hint="eastAsia"/>
          <w:sz w:val="24"/>
          <w:szCs w:val="24"/>
          <w:lang w:val="en"/>
        </w:rPr>
        <w:t>([j,i,temp1[</w:t>
      </w:r>
      <w:proofErr w:type="spellStart"/>
      <w:r>
        <w:rPr>
          <w:rFonts w:asciiTheme="minorEastAsia" w:eastAsiaTheme="minorEastAsia" w:hAnsiTheme="minorEastAsia" w:cstheme="minorEastAsia" w:hint="eastAsia"/>
          <w:sz w:val="24"/>
          <w:szCs w:val="24"/>
          <w:lang w:val="en"/>
        </w:rPr>
        <w:t>i</w:t>
      </w:r>
      <w:proofErr w:type="spellEnd"/>
      <w:r>
        <w:rPr>
          <w:rFonts w:asciiTheme="minorEastAsia" w:eastAsiaTheme="minorEastAsia" w:hAnsiTheme="minorEastAsia" w:cstheme="minorEastAsia" w:hint="eastAsia"/>
          <w:sz w:val="24"/>
          <w:szCs w:val="24"/>
          <w:lang w:val="en"/>
        </w:rPr>
        <w:t xml:space="preserve">][j]]).T, </w:t>
      </w:r>
      <w:proofErr w:type="spellStart"/>
      <w:r>
        <w:rPr>
          <w:rFonts w:asciiTheme="minorEastAsia" w:eastAsiaTheme="minorEastAsia" w:hAnsiTheme="minorEastAsia" w:cstheme="minorEastAsia" w:hint="eastAsia"/>
          <w:sz w:val="24"/>
          <w:szCs w:val="24"/>
          <w:lang w:val="en"/>
        </w:rPr>
        <w:t>ignore_index</w:t>
      </w:r>
      <w:proofErr w:type="spellEnd"/>
      <w:r>
        <w:rPr>
          <w:rFonts w:asciiTheme="minorEastAsia" w:eastAsiaTheme="minorEastAsia" w:hAnsiTheme="minorEastAsia" w:cstheme="minorEastAsia" w:hint="eastAsia"/>
          <w:sz w:val="24"/>
          <w:szCs w:val="24"/>
          <w:lang w:val="en"/>
        </w:rPr>
        <w:t>=True)</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temp11[0] = </w:t>
      </w:r>
      <w:proofErr w:type="spellStart"/>
      <w:proofErr w:type="gramStart"/>
      <w:r>
        <w:rPr>
          <w:rFonts w:asciiTheme="minorEastAsia" w:eastAsiaTheme="minorEastAsia" w:hAnsiTheme="minorEastAsia" w:cstheme="minorEastAsia" w:hint="eastAsia"/>
          <w:sz w:val="24"/>
          <w:szCs w:val="24"/>
          <w:lang w:val="en"/>
        </w:rPr>
        <w:t>pd.Categorical</w:t>
      </w:r>
      <w:proofErr w:type="spellEnd"/>
      <w:proofErr w:type="gramEnd"/>
      <w:r>
        <w:rPr>
          <w:rFonts w:asciiTheme="minorEastAsia" w:eastAsiaTheme="minorEastAsia" w:hAnsiTheme="minorEastAsia" w:cstheme="minorEastAsia" w:hint="eastAsia"/>
          <w:sz w:val="24"/>
          <w:szCs w:val="24"/>
          <w:lang w:val="en"/>
        </w:rPr>
        <w:t>(temp11[0])</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temp11['节目号'] = temp11[0].</w:t>
      </w:r>
      <w:proofErr w:type="spellStart"/>
      <w:r>
        <w:rPr>
          <w:rFonts w:asciiTheme="minorEastAsia" w:eastAsiaTheme="minorEastAsia" w:hAnsiTheme="minorEastAsia" w:cstheme="minorEastAsia" w:hint="eastAsia"/>
          <w:sz w:val="24"/>
          <w:szCs w:val="24"/>
          <w:lang w:val="en"/>
        </w:rPr>
        <w:t>cat.codes</w:t>
      </w:r>
      <w:proofErr w:type="spellEnd"/>
      <w:r>
        <w:rPr>
          <w:rFonts w:asciiTheme="minorEastAsia" w:eastAsiaTheme="minorEastAsia" w:hAnsiTheme="minorEastAsia" w:cstheme="minorEastAsia" w:hint="eastAsia"/>
          <w:sz w:val="24"/>
          <w:szCs w:val="24"/>
          <w:lang w:val="en"/>
        </w:rPr>
        <w:t xml:space="preserve">  #分类</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print(temp11['节目号'].unique().shape)</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temp11.columns = ['节目名','用户号','得分','节目号']</w:t>
      </w:r>
    </w:p>
    <w:p w:rsidR="00A338E6" w:rsidRDefault="005F1DD0">
      <w:pPr>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temp11.head()</w:t>
      </w:r>
    </w:p>
    <w:p w:rsidR="00A338E6" w:rsidRDefault="00A338E6">
      <w:pPr>
        <w:rPr>
          <w:rFonts w:asciiTheme="minorEastAsia" w:eastAsiaTheme="minorEastAsia" w:hAnsiTheme="minorEastAsia" w:cstheme="minorEastAsia"/>
          <w:sz w:val="24"/>
          <w:szCs w:val="24"/>
          <w:lang w:val="en"/>
        </w:rPr>
      </w:pP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import </w:t>
      </w:r>
      <w:proofErr w:type="spellStart"/>
      <w:r>
        <w:rPr>
          <w:rFonts w:asciiTheme="minorEastAsia" w:eastAsiaTheme="minorEastAsia" w:hAnsiTheme="minorEastAsia" w:cstheme="minorEastAsia" w:hint="eastAsia"/>
          <w:sz w:val="24"/>
          <w:szCs w:val="24"/>
          <w:lang w:val="en"/>
        </w:rPr>
        <w:t>usercf</w:t>
      </w:r>
      <w:proofErr w:type="spellEnd"/>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from </w:t>
      </w:r>
      <w:proofErr w:type="spellStart"/>
      <w:proofErr w:type="gramStart"/>
      <w:r>
        <w:rPr>
          <w:rFonts w:asciiTheme="minorEastAsia" w:eastAsiaTheme="minorEastAsia" w:hAnsiTheme="minorEastAsia" w:cstheme="minorEastAsia" w:hint="eastAsia"/>
          <w:sz w:val="24"/>
          <w:szCs w:val="24"/>
          <w:lang w:val="en"/>
        </w:rPr>
        <w:t>sklearn.model</w:t>
      </w:r>
      <w:proofErr w:type="gramEnd"/>
      <w:r>
        <w:rPr>
          <w:rFonts w:asciiTheme="minorEastAsia" w:eastAsiaTheme="minorEastAsia" w:hAnsiTheme="minorEastAsia" w:cstheme="minorEastAsia" w:hint="eastAsia"/>
          <w:sz w:val="24"/>
          <w:szCs w:val="24"/>
          <w:lang w:val="en"/>
        </w:rPr>
        <w:t>_selection</w:t>
      </w:r>
      <w:proofErr w:type="spellEnd"/>
      <w:r>
        <w:rPr>
          <w:rFonts w:asciiTheme="minorEastAsia" w:eastAsiaTheme="minorEastAsia" w:hAnsiTheme="minorEastAsia" w:cstheme="minorEastAsia" w:hint="eastAsia"/>
          <w:sz w:val="24"/>
          <w:szCs w:val="24"/>
          <w:lang w:val="en"/>
        </w:rPr>
        <w:t xml:space="preserve"> import </w:t>
      </w:r>
      <w:proofErr w:type="spellStart"/>
      <w:r>
        <w:rPr>
          <w:rFonts w:asciiTheme="minorEastAsia" w:eastAsiaTheme="minorEastAsia" w:hAnsiTheme="minorEastAsia" w:cstheme="minorEastAsia" w:hint="eastAsia"/>
          <w:sz w:val="24"/>
          <w:szCs w:val="24"/>
          <w:lang w:val="en"/>
        </w:rPr>
        <w:t>KFold</w:t>
      </w:r>
      <w:proofErr w:type="spellEnd"/>
    </w:p>
    <w:p w:rsidR="00A338E6" w:rsidRDefault="005F1DD0">
      <w:pPr>
        <w:spacing w:line="300" w:lineRule="auto"/>
        <w:rPr>
          <w:rFonts w:asciiTheme="minorEastAsia" w:eastAsiaTheme="minorEastAsia" w:hAnsiTheme="minorEastAsia" w:cstheme="minorEastAsia"/>
          <w:sz w:val="24"/>
          <w:szCs w:val="24"/>
          <w:lang w:val="en"/>
        </w:rPr>
      </w:pPr>
      <w:proofErr w:type="spellStart"/>
      <w:r>
        <w:rPr>
          <w:rFonts w:asciiTheme="minorEastAsia" w:eastAsiaTheme="minorEastAsia" w:hAnsiTheme="minorEastAsia" w:cstheme="minorEastAsia" w:hint="eastAsia"/>
          <w:sz w:val="24"/>
          <w:szCs w:val="24"/>
          <w:lang w:val="en"/>
        </w:rPr>
        <w:t>kfold</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KFold</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n_splits</w:t>
      </w:r>
      <w:proofErr w:type="spellEnd"/>
      <w:r>
        <w:rPr>
          <w:rFonts w:asciiTheme="minorEastAsia" w:eastAsiaTheme="minorEastAsia" w:hAnsiTheme="minorEastAsia" w:cstheme="minorEastAsia" w:hint="eastAsia"/>
          <w:sz w:val="24"/>
          <w:szCs w:val="24"/>
          <w:lang w:val="en"/>
        </w:rPr>
        <w:t>=10,shuffle=</w:t>
      </w:r>
      <w:proofErr w:type="spellStart"/>
      <w:r>
        <w:rPr>
          <w:rFonts w:asciiTheme="minorEastAsia" w:eastAsiaTheme="minorEastAsia" w:hAnsiTheme="minorEastAsia" w:cstheme="minorEastAsia" w:hint="eastAsia"/>
          <w:sz w:val="24"/>
          <w:szCs w:val="24"/>
          <w:lang w:val="en"/>
        </w:rPr>
        <w:t>True,random_state</w:t>
      </w:r>
      <w:proofErr w:type="spellEnd"/>
      <w:r>
        <w:rPr>
          <w:rFonts w:asciiTheme="minorEastAsia" w:eastAsiaTheme="minorEastAsia" w:hAnsiTheme="minorEastAsia" w:cstheme="minorEastAsia" w:hint="eastAsia"/>
          <w:sz w:val="24"/>
          <w:szCs w:val="24"/>
          <w:lang w:val="en"/>
        </w:rPr>
        <w:t>=1024)#10折交叉验证划分数据集</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for </w:t>
      </w:r>
      <w:proofErr w:type="spellStart"/>
      <w:proofErr w:type="gramStart"/>
      <w:r>
        <w:rPr>
          <w:rFonts w:asciiTheme="minorEastAsia" w:eastAsiaTheme="minorEastAsia" w:hAnsiTheme="minorEastAsia" w:cstheme="minorEastAsia" w:hint="eastAsia"/>
          <w:sz w:val="24"/>
          <w:szCs w:val="24"/>
          <w:lang w:val="en"/>
        </w:rPr>
        <w:t>train,test</w:t>
      </w:r>
      <w:proofErr w:type="spellEnd"/>
      <w:proofErr w:type="gramEnd"/>
      <w:r>
        <w:rPr>
          <w:rFonts w:asciiTheme="minorEastAsia" w:eastAsiaTheme="minorEastAsia" w:hAnsiTheme="minorEastAsia" w:cstheme="minorEastAsia" w:hint="eastAsia"/>
          <w:sz w:val="24"/>
          <w:szCs w:val="24"/>
          <w:lang w:val="en"/>
        </w:rPr>
        <w:t xml:space="preserve"> in </w:t>
      </w:r>
      <w:proofErr w:type="spellStart"/>
      <w:r>
        <w:rPr>
          <w:rFonts w:asciiTheme="minorEastAsia" w:eastAsiaTheme="minorEastAsia" w:hAnsiTheme="minorEastAsia" w:cstheme="minorEastAsia" w:hint="eastAsia"/>
          <w:sz w:val="24"/>
          <w:szCs w:val="24"/>
          <w:lang w:val="en"/>
        </w:rPr>
        <w:t>kfold.split</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full_data</w:t>
      </w:r>
      <w:proofErr w:type="spellEnd"/>
      <w:r>
        <w:rPr>
          <w:rFonts w:asciiTheme="minorEastAsia" w:eastAsiaTheme="minorEastAsia" w:hAnsiTheme="minorEastAsia" w:cstheme="minorEastAsia" w:hint="eastAsia"/>
          <w:sz w:val="24"/>
          <w:szCs w:val="24"/>
          <w:lang w:val="en"/>
        </w:rPr>
        <w: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user_cf_model</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usercf.UserBasedCF</w:t>
      </w:r>
      <w:proofErr w:type="spellEnd"/>
      <w:r>
        <w:rPr>
          <w:rFonts w:asciiTheme="minorEastAsia" w:eastAsiaTheme="minorEastAsia" w:hAnsiTheme="minorEastAsia" w:cstheme="minorEastAsia" w:hint="eastAsia"/>
          <w:sz w:val="24"/>
          <w:szCs w:val="24"/>
          <w:lang w:val="en"/>
        </w:rPr>
        <w:t>() #利用usercf.py</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user_cf_</w:t>
      </w:r>
      <w:proofErr w:type="gramStart"/>
      <w:r>
        <w:rPr>
          <w:rFonts w:asciiTheme="minorEastAsia" w:eastAsiaTheme="minorEastAsia" w:hAnsiTheme="minorEastAsia" w:cstheme="minorEastAsia" w:hint="eastAsia"/>
          <w:sz w:val="24"/>
          <w:szCs w:val="24"/>
          <w:lang w:val="en"/>
        </w:rPr>
        <w:t>model.generate</w:t>
      </w:r>
      <w:proofErr w:type="gramEnd"/>
      <w:r>
        <w:rPr>
          <w:rFonts w:asciiTheme="minorEastAsia" w:eastAsiaTheme="minorEastAsia" w:hAnsiTheme="minorEastAsia" w:cstheme="minorEastAsia" w:hint="eastAsia"/>
          <w:sz w:val="24"/>
          <w:szCs w:val="24"/>
          <w:lang w:val="en"/>
        </w:rPr>
        <w:t>_dataset(full_data.iloc[train],full_data.iloc[test])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user_cf_</w:t>
      </w:r>
      <w:proofErr w:type="gramStart"/>
      <w:r>
        <w:rPr>
          <w:rFonts w:asciiTheme="minorEastAsia" w:eastAsiaTheme="minorEastAsia" w:hAnsiTheme="minorEastAsia" w:cstheme="minorEastAsia" w:hint="eastAsia"/>
          <w:sz w:val="24"/>
          <w:szCs w:val="24"/>
          <w:lang w:val="en"/>
        </w:rPr>
        <w:t>model.calc</w:t>
      </w:r>
      <w:proofErr w:type="gramEnd"/>
      <w:r>
        <w:rPr>
          <w:rFonts w:asciiTheme="minorEastAsia" w:eastAsiaTheme="minorEastAsia" w:hAnsiTheme="minorEastAsia" w:cstheme="minorEastAsia" w:hint="eastAsia"/>
          <w:sz w:val="24"/>
          <w:szCs w:val="24"/>
          <w:lang w:val="en"/>
        </w:rPr>
        <w:t>_user_sim</w:t>
      </w:r>
      <w:proofErr w:type="spellEnd"/>
      <w:r>
        <w:rPr>
          <w:rFonts w:asciiTheme="minorEastAsia" w:eastAsiaTheme="minorEastAsia" w:hAnsiTheme="minorEastAsia" w:cstheme="minorEastAsia" w:hint="eastAsia"/>
          <w:sz w:val="24"/>
          <w:szCs w:val="24"/>
          <w:lang w:val="en"/>
        </w:rPr>
        <w: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acc_list</w:t>
      </w:r>
      <w:proofErr w:type="spellEnd"/>
      <w:r>
        <w:rPr>
          <w:rFonts w:asciiTheme="minorEastAsia" w:eastAsiaTheme="minorEastAsia" w:hAnsiTheme="minorEastAsia" w:cstheme="minorEastAsia" w:hint="eastAsia"/>
          <w:sz w:val="24"/>
          <w:szCs w:val="24"/>
          <w:lang w:val="en"/>
        </w:rPr>
        <w:t xml:space="preserve"> = []</w:t>
      </w:r>
    </w:p>
    <w:p w:rsidR="00A338E6" w:rsidRDefault="00A338E6">
      <w:pPr>
        <w:spacing w:line="300" w:lineRule="auto"/>
        <w:rPr>
          <w:rFonts w:asciiTheme="minorEastAsia" w:eastAsiaTheme="minorEastAsia" w:hAnsiTheme="minorEastAsia" w:cstheme="minorEastAsia"/>
          <w:sz w:val="24"/>
          <w:szCs w:val="24"/>
          <w:lang w:val="en"/>
        </w:rPr>
      </w:pP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for user in </w:t>
      </w:r>
      <w:proofErr w:type="spellStart"/>
      <w:r>
        <w:rPr>
          <w:rFonts w:asciiTheme="minorEastAsia" w:eastAsiaTheme="minorEastAsia" w:hAnsiTheme="minorEastAsia" w:cstheme="minorEastAsia" w:hint="eastAsia"/>
          <w:sz w:val="24"/>
          <w:szCs w:val="24"/>
          <w:lang w:val="en"/>
        </w:rPr>
        <w:t>user_cf_</w:t>
      </w:r>
      <w:proofErr w:type="gramStart"/>
      <w:r>
        <w:rPr>
          <w:rFonts w:asciiTheme="minorEastAsia" w:eastAsiaTheme="minorEastAsia" w:hAnsiTheme="minorEastAsia" w:cstheme="minorEastAsia" w:hint="eastAsia"/>
          <w:sz w:val="24"/>
          <w:szCs w:val="24"/>
          <w:lang w:val="en"/>
        </w:rPr>
        <w:t>model.trainset</w:t>
      </w:r>
      <w:proofErr w:type="spellEnd"/>
      <w:proofErr w:type="gramEnd"/>
      <w:r>
        <w:rPr>
          <w:rFonts w:asciiTheme="minorEastAsia" w:eastAsiaTheme="minorEastAsia" w:hAnsiTheme="minorEastAsia" w:cstheme="minorEastAsia" w:hint="eastAsia"/>
          <w:sz w:val="24"/>
          <w:szCs w:val="24"/>
          <w:lang w:val="en"/>
        </w:rPr>
        <w: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lastRenderedPageBreak/>
        <w:t xml:space="preserve">        </w:t>
      </w:r>
      <w:proofErr w:type="spellStart"/>
      <w:r>
        <w:rPr>
          <w:rFonts w:asciiTheme="minorEastAsia" w:eastAsiaTheme="minorEastAsia" w:hAnsiTheme="minorEastAsia" w:cstheme="minorEastAsia" w:hint="eastAsia"/>
          <w:sz w:val="24"/>
          <w:szCs w:val="24"/>
          <w:lang w:val="en"/>
        </w:rPr>
        <w:t>tmp_rs</w:t>
      </w:r>
      <w:proofErr w:type="spellEnd"/>
      <w:r>
        <w:rPr>
          <w:rFonts w:asciiTheme="minorEastAsia" w:eastAsiaTheme="minorEastAsia" w:hAnsiTheme="minorEastAsia" w:cstheme="minorEastAsia" w:hint="eastAsia"/>
          <w:sz w:val="24"/>
          <w:szCs w:val="24"/>
          <w:lang w:val="en"/>
        </w:rPr>
        <w:t xml:space="preserve"> = </w:t>
      </w:r>
      <w:proofErr w:type="spellStart"/>
      <w:proofErr w:type="gramStart"/>
      <w:r>
        <w:rPr>
          <w:rFonts w:asciiTheme="minorEastAsia" w:eastAsiaTheme="minorEastAsia" w:hAnsiTheme="minorEastAsia" w:cstheme="minorEastAsia" w:hint="eastAsia"/>
          <w:sz w:val="24"/>
          <w:szCs w:val="24"/>
          <w:lang w:val="en"/>
        </w:rPr>
        <w:t>np.array</w:t>
      </w:r>
      <w:proofErr w:type="spellEnd"/>
      <w:proofErr w:type="gramEnd"/>
      <w:r>
        <w:rPr>
          <w:rFonts w:asciiTheme="minorEastAsia" w:eastAsiaTheme="minorEastAsia" w:hAnsiTheme="minorEastAsia" w:cstheme="minorEastAsia" w:hint="eastAsia"/>
          <w:sz w:val="24"/>
          <w:szCs w:val="24"/>
          <w:lang w:val="en"/>
        </w:rPr>
        <w:t xml:space="preserve">([(user, a, b) for </w:t>
      </w:r>
      <w:proofErr w:type="spellStart"/>
      <w:r>
        <w:rPr>
          <w:rFonts w:asciiTheme="minorEastAsia" w:eastAsiaTheme="minorEastAsia" w:hAnsiTheme="minorEastAsia" w:cstheme="minorEastAsia" w:hint="eastAsia"/>
          <w:sz w:val="24"/>
          <w:szCs w:val="24"/>
          <w:lang w:val="en"/>
        </w:rPr>
        <w:t>a,b</w:t>
      </w:r>
      <w:proofErr w:type="spellEnd"/>
      <w:r>
        <w:rPr>
          <w:rFonts w:asciiTheme="minorEastAsia" w:eastAsiaTheme="minorEastAsia" w:hAnsiTheme="minorEastAsia" w:cstheme="minorEastAsia" w:hint="eastAsia"/>
          <w:sz w:val="24"/>
          <w:szCs w:val="24"/>
          <w:lang w:val="en"/>
        </w:rPr>
        <w:t xml:space="preserve"> in  </w:t>
      </w:r>
      <w:proofErr w:type="spellStart"/>
      <w:r>
        <w:rPr>
          <w:rFonts w:asciiTheme="minorEastAsia" w:eastAsiaTheme="minorEastAsia" w:hAnsiTheme="minorEastAsia" w:cstheme="minorEastAsia" w:hint="eastAsia"/>
          <w:sz w:val="24"/>
          <w:szCs w:val="24"/>
          <w:lang w:val="en"/>
        </w:rPr>
        <w:t>user_cf_model.recommend</w:t>
      </w:r>
      <w:proofErr w:type="spellEnd"/>
      <w:r>
        <w:rPr>
          <w:rFonts w:asciiTheme="minorEastAsia" w:eastAsiaTheme="minorEastAsia" w:hAnsiTheme="minorEastAsia" w:cstheme="minorEastAsia" w:hint="eastAsia"/>
          <w:sz w:val="24"/>
          <w:szCs w:val="24"/>
          <w:lang w:val="en"/>
        </w:rPr>
        <w:t>(user)])</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if </w:t>
      </w:r>
      <w:proofErr w:type="spellStart"/>
      <w:r>
        <w:rPr>
          <w:rFonts w:asciiTheme="minorEastAsia" w:eastAsiaTheme="minorEastAsia" w:hAnsiTheme="minorEastAsia" w:cstheme="minorEastAsia" w:hint="eastAsia"/>
          <w:sz w:val="24"/>
          <w:szCs w:val="24"/>
          <w:lang w:val="en"/>
        </w:rPr>
        <w:t>tmp_</w:t>
      </w:r>
      <w:proofErr w:type="gramStart"/>
      <w:r>
        <w:rPr>
          <w:rFonts w:asciiTheme="minorEastAsia" w:eastAsiaTheme="minorEastAsia" w:hAnsiTheme="minorEastAsia" w:cstheme="minorEastAsia" w:hint="eastAsia"/>
          <w:sz w:val="24"/>
          <w:szCs w:val="24"/>
          <w:lang w:val="en"/>
        </w:rPr>
        <w:t>rs.shape</w:t>
      </w:r>
      <w:proofErr w:type="spellEnd"/>
      <w:proofErr w:type="gramEnd"/>
      <w:r>
        <w:rPr>
          <w:rFonts w:asciiTheme="minorEastAsia" w:eastAsiaTheme="minorEastAsia" w:hAnsiTheme="minorEastAsia" w:cstheme="minorEastAsia" w:hint="eastAsia"/>
          <w:sz w:val="24"/>
          <w:szCs w:val="24"/>
          <w:lang w:val="en"/>
        </w:rPr>
        <w:t>[0] &gt; 0:</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acc_</w:t>
      </w:r>
      <w:proofErr w:type="gramStart"/>
      <w:r>
        <w:rPr>
          <w:rFonts w:asciiTheme="minorEastAsia" w:eastAsiaTheme="minorEastAsia" w:hAnsiTheme="minorEastAsia" w:cstheme="minorEastAsia" w:hint="eastAsia"/>
          <w:sz w:val="24"/>
          <w:szCs w:val="24"/>
          <w:lang w:val="en"/>
        </w:rPr>
        <w:t>list.append</w:t>
      </w:r>
      <w:proofErr w:type="spellEnd"/>
      <w:proofErr w:type="gram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tmp_rs</w:t>
      </w:r>
      <w:proofErr w:type="spellEnd"/>
      <w:r>
        <w:rPr>
          <w:rFonts w:asciiTheme="minorEastAsia" w:eastAsiaTheme="minorEastAsia" w:hAnsiTheme="minorEastAsia" w:cstheme="minorEastAsia" w:hint="eastAsia"/>
          <w:sz w:val="24"/>
          <w:szCs w:val="24"/>
          <w:lang w:val="en"/>
        </w:rPr>
        <w: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 xml:space="preserve"> = </w:t>
      </w:r>
      <w:proofErr w:type="spellStart"/>
      <w:proofErr w:type="gramStart"/>
      <w:r>
        <w:rPr>
          <w:rFonts w:asciiTheme="minorEastAsia" w:eastAsiaTheme="minorEastAsia" w:hAnsiTheme="minorEastAsia" w:cstheme="minorEastAsia" w:hint="eastAsia"/>
          <w:sz w:val="24"/>
          <w:szCs w:val="24"/>
          <w:lang w:val="en"/>
        </w:rPr>
        <w:t>pd.DataFrame</w:t>
      </w:r>
      <w:proofErr w:type="spellEnd"/>
      <w:proofErr w:type="gram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np.concatenate</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acc_list</w:t>
      </w:r>
      <w:proofErr w:type="spellEnd"/>
      <w:r>
        <w:rPr>
          <w:rFonts w:asciiTheme="minorEastAsia" w:eastAsiaTheme="minorEastAsia" w:hAnsiTheme="minorEastAsia" w:cstheme="minorEastAsia" w:hint="eastAsia"/>
          <w:sz w:val="24"/>
          <w:szCs w:val="24"/>
          <w:lang w:val="en"/>
        </w:rPr>
        <w:t>), columns=['</w:t>
      </w:r>
      <w:proofErr w:type="spellStart"/>
      <w:r>
        <w:rPr>
          <w:rFonts w:asciiTheme="minorEastAsia" w:eastAsiaTheme="minorEastAsia" w:hAnsiTheme="minorEastAsia" w:cstheme="minorEastAsia" w:hint="eastAsia"/>
          <w:sz w:val="24"/>
          <w:szCs w:val="24"/>
          <w:lang w:val="en"/>
        </w:rPr>
        <w:t>UserNo</w:t>
      </w:r>
      <w:proofErr w:type="spellEnd"/>
      <w:r>
        <w:rPr>
          <w:rFonts w:asciiTheme="minorEastAsia" w:eastAsiaTheme="minorEastAsia" w:hAnsiTheme="minorEastAsia" w:cstheme="minorEastAsia" w:hint="eastAsia"/>
          <w:sz w:val="24"/>
          <w:szCs w:val="24"/>
          <w:lang w:val="en"/>
        </w:rPr>
        <w:t>', '</w:t>
      </w:r>
      <w:proofErr w:type="spellStart"/>
      <w:r>
        <w:rPr>
          <w:rFonts w:asciiTheme="minorEastAsia" w:eastAsiaTheme="minorEastAsia" w:hAnsiTheme="minorEastAsia" w:cstheme="minorEastAsia" w:hint="eastAsia"/>
          <w:sz w:val="24"/>
          <w:szCs w:val="24"/>
          <w:lang w:val="en"/>
        </w:rPr>
        <w:t>ProgramNo</w:t>
      </w:r>
      <w:proofErr w:type="spellEnd"/>
      <w:r>
        <w:rPr>
          <w:rFonts w:asciiTheme="minorEastAsia" w:eastAsiaTheme="minorEastAsia" w:hAnsiTheme="minorEastAsia" w:cstheme="minorEastAsia" w:hint="eastAsia"/>
          <w:sz w:val="24"/>
          <w:szCs w:val="24"/>
          <w:lang w:val="en"/>
        </w:rPr>
        <w:t>', '</w:t>
      </w:r>
      <w:proofErr w:type="spellStart"/>
      <w:r>
        <w:rPr>
          <w:rFonts w:asciiTheme="minorEastAsia" w:eastAsiaTheme="minorEastAsia" w:hAnsiTheme="minorEastAsia" w:cstheme="minorEastAsia" w:hint="eastAsia"/>
          <w:sz w:val="24"/>
          <w:szCs w:val="24"/>
          <w:lang w:val="en"/>
        </w:rPr>
        <w:t>RecommendScore</w:t>
      </w:r>
      <w:proofErr w:type="spellEnd"/>
      <w:r>
        <w:rPr>
          <w:rFonts w:asciiTheme="minorEastAsia" w:eastAsiaTheme="minorEastAsia" w:hAnsiTheme="minorEastAsia" w:cstheme="minorEastAsia" w:hint="eastAsia"/>
          <w:sz w:val="24"/>
          <w:szCs w:val="24"/>
          <w:lang w:val="en"/>
        </w:rPr>
        <w:t>'])</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UserNo</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final_</w:t>
      </w:r>
      <w:proofErr w:type="gramStart"/>
      <w:r>
        <w:rPr>
          <w:rFonts w:asciiTheme="minorEastAsia" w:eastAsiaTheme="minorEastAsia" w:hAnsiTheme="minorEastAsia" w:cstheme="minorEastAsia" w:hint="eastAsia"/>
          <w:sz w:val="24"/>
          <w:szCs w:val="24"/>
          <w:lang w:val="en"/>
        </w:rPr>
        <w:t>df.UserNo.astype</w:t>
      </w:r>
      <w:proofErr w:type="spellEnd"/>
      <w:proofErr w:type="gramEnd"/>
      <w:r>
        <w:rPr>
          <w:rFonts w:asciiTheme="minorEastAsia" w:eastAsiaTheme="minorEastAsia" w:hAnsiTheme="minorEastAsia" w:cstheme="minorEastAsia" w:hint="eastAsia"/>
          <w:sz w:val="24"/>
          <w:szCs w:val="24"/>
          <w:lang w:val="en"/>
        </w:rPr>
        <w:t>('int32')</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ProgramNo</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final_</w:t>
      </w:r>
      <w:proofErr w:type="gramStart"/>
      <w:r>
        <w:rPr>
          <w:rFonts w:asciiTheme="minorEastAsia" w:eastAsiaTheme="minorEastAsia" w:hAnsiTheme="minorEastAsia" w:cstheme="minorEastAsia" w:hint="eastAsia"/>
          <w:sz w:val="24"/>
          <w:szCs w:val="24"/>
          <w:lang w:val="en"/>
        </w:rPr>
        <w:t>df.ProgramNo.astype</w:t>
      </w:r>
      <w:proofErr w:type="spellEnd"/>
      <w:proofErr w:type="gramEnd"/>
      <w:r>
        <w:rPr>
          <w:rFonts w:asciiTheme="minorEastAsia" w:eastAsiaTheme="minorEastAsia" w:hAnsiTheme="minorEastAsia" w:cstheme="minorEastAsia" w:hint="eastAsia"/>
          <w:sz w:val="24"/>
          <w:szCs w:val="24"/>
          <w:lang w:val="en"/>
        </w:rPr>
        <w:t>('int32')</w:t>
      </w:r>
    </w:p>
    <w:p w:rsidR="00A338E6" w:rsidRDefault="00A338E6">
      <w:pPr>
        <w:spacing w:line="300" w:lineRule="auto"/>
        <w:rPr>
          <w:rFonts w:asciiTheme="minorEastAsia" w:eastAsiaTheme="minorEastAsia" w:hAnsiTheme="minorEastAsia" w:cstheme="minorEastAsia"/>
          <w:sz w:val="24"/>
          <w:szCs w:val="24"/>
          <w:lang w:val="en"/>
        </w:rPr>
      </w:pP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final_</w:t>
      </w:r>
      <w:proofErr w:type="gramStart"/>
      <w:r>
        <w:rPr>
          <w:rFonts w:asciiTheme="minorEastAsia" w:eastAsiaTheme="minorEastAsia" w:hAnsiTheme="minorEastAsia" w:cstheme="minorEastAsia" w:hint="eastAsia"/>
          <w:sz w:val="24"/>
          <w:szCs w:val="24"/>
          <w:lang w:val="en"/>
        </w:rPr>
        <w:t>df.merge</w:t>
      </w:r>
      <w:proofErr w:type="spellEnd"/>
      <w:proofErr w:type="gram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movie_df</w:t>
      </w:r>
      <w:proofErr w:type="spellEnd"/>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left_on</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ProgramNo</w:t>
      </w:r>
      <w:proofErr w:type="spellEnd"/>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right_on</w:t>
      </w:r>
      <w:proofErr w:type="spellEnd"/>
      <w:r>
        <w:rPr>
          <w:rFonts w:asciiTheme="minorEastAsia" w:eastAsiaTheme="minorEastAsia" w:hAnsiTheme="minorEastAsia" w:cstheme="minorEastAsia" w:hint="eastAsia"/>
          <w:sz w:val="24"/>
          <w:szCs w:val="24"/>
          <w:lang w:val="en"/>
        </w:rPr>
        <w:t>='index')</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del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['index']</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 xml:space="preserve"> = </w:t>
      </w:r>
      <w:proofErr w:type="spellStart"/>
      <w:r>
        <w:rPr>
          <w:rFonts w:asciiTheme="minorEastAsia" w:eastAsiaTheme="minorEastAsia" w:hAnsiTheme="minorEastAsia" w:cstheme="minorEastAsia" w:hint="eastAsia"/>
          <w:sz w:val="24"/>
          <w:szCs w:val="24"/>
          <w:lang w:val="en"/>
        </w:rPr>
        <w:t>final_</w:t>
      </w:r>
      <w:proofErr w:type="gramStart"/>
      <w:r>
        <w:rPr>
          <w:rFonts w:asciiTheme="minorEastAsia" w:eastAsiaTheme="minorEastAsia" w:hAnsiTheme="minorEastAsia" w:cstheme="minorEastAsia" w:hint="eastAsia"/>
          <w:sz w:val="24"/>
          <w:szCs w:val="24"/>
          <w:lang w:val="en"/>
        </w:rPr>
        <w:t>df.sort</w:t>
      </w:r>
      <w:proofErr w:type="gramEnd"/>
      <w:r>
        <w:rPr>
          <w:rFonts w:asciiTheme="minorEastAsia" w:eastAsiaTheme="minorEastAsia" w:hAnsiTheme="minorEastAsia" w:cstheme="minorEastAsia" w:hint="eastAsia"/>
          <w:sz w:val="24"/>
          <w:szCs w:val="24"/>
          <w:lang w:val="en"/>
        </w:rPr>
        <w:t>_values</w:t>
      </w:r>
      <w:proofErr w:type="spellEnd"/>
      <w:r>
        <w:rPr>
          <w:rFonts w:asciiTheme="minorEastAsia" w:eastAsiaTheme="minorEastAsia" w:hAnsiTheme="minorEastAsia" w:cstheme="minorEastAsia" w:hint="eastAsia"/>
          <w:sz w:val="24"/>
          <w:szCs w:val="24"/>
          <w:lang w:val="en"/>
        </w:rPr>
        <w:t>(['</w:t>
      </w:r>
      <w:proofErr w:type="spellStart"/>
      <w:r>
        <w:rPr>
          <w:rFonts w:asciiTheme="minorEastAsia" w:eastAsiaTheme="minorEastAsia" w:hAnsiTheme="minorEastAsia" w:cstheme="minorEastAsia" w:hint="eastAsia"/>
          <w:sz w:val="24"/>
          <w:szCs w:val="24"/>
          <w:lang w:val="en"/>
        </w:rPr>
        <w:t>UserNo</w:t>
      </w:r>
      <w:proofErr w:type="spellEnd"/>
      <w:r>
        <w:rPr>
          <w:rFonts w:asciiTheme="minorEastAsia" w:eastAsiaTheme="minorEastAsia" w:hAnsiTheme="minorEastAsia" w:cstheme="minorEastAsia" w:hint="eastAsia"/>
          <w:sz w:val="24"/>
          <w:szCs w:val="24"/>
          <w:lang w:val="en"/>
        </w:rPr>
        <w:t>', '</w:t>
      </w:r>
      <w:proofErr w:type="spellStart"/>
      <w:r>
        <w:rPr>
          <w:rFonts w:asciiTheme="minorEastAsia" w:eastAsiaTheme="minorEastAsia" w:hAnsiTheme="minorEastAsia" w:cstheme="minorEastAsia" w:hint="eastAsia"/>
          <w:sz w:val="24"/>
          <w:szCs w:val="24"/>
          <w:lang w:val="en"/>
        </w:rPr>
        <w:t>RecommendScore</w:t>
      </w:r>
      <w:proofErr w:type="spellEnd"/>
      <w:r>
        <w:rPr>
          <w:rFonts w:asciiTheme="minorEastAsia" w:eastAsiaTheme="minorEastAsia" w:hAnsiTheme="minorEastAsia" w:cstheme="minorEastAsia" w:hint="eastAsia"/>
          <w:sz w:val="24"/>
          <w:szCs w:val="24"/>
          <w:lang w:val="en"/>
        </w:rPr>
        <w:t>'], ascending=[True, False])</w:t>
      </w:r>
    </w:p>
    <w:p w:rsidR="00A338E6" w:rsidRDefault="005F1DD0">
      <w:pPr>
        <w:spacing w:line="300" w:lineRule="auto"/>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 xml:space="preserve">    print(</w:t>
      </w:r>
      <w:proofErr w:type="spellStart"/>
      <w:r>
        <w:rPr>
          <w:rFonts w:asciiTheme="minorEastAsia" w:eastAsiaTheme="minorEastAsia" w:hAnsiTheme="minorEastAsia" w:cstheme="minorEastAsia" w:hint="eastAsia"/>
          <w:sz w:val="24"/>
          <w:szCs w:val="24"/>
          <w:lang w:val="en"/>
        </w:rPr>
        <w:t>final_df</w:t>
      </w:r>
      <w:proofErr w:type="spellEnd"/>
      <w:r>
        <w:rPr>
          <w:rFonts w:asciiTheme="minorEastAsia" w:eastAsiaTheme="minorEastAsia" w:hAnsiTheme="minorEastAsia" w:cstheme="minorEastAsia" w:hint="eastAsia"/>
          <w:sz w:val="24"/>
          <w:szCs w:val="24"/>
          <w:lang w:val="en"/>
        </w:rPr>
        <w:t>)</w:t>
      </w:r>
    </w:p>
    <w:p w:rsidR="00A338E6" w:rsidRDefault="005F1DD0">
      <w:pPr>
        <w:spacing w:line="300" w:lineRule="auto"/>
        <w:ind w:firstLine="480"/>
        <w:rPr>
          <w:rFonts w:asciiTheme="minorEastAsia" w:eastAsiaTheme="minorEastAsia" w:hAnsiTheme="minorEastAsia" w:cstheme="minorEastAsia"/>
          <w:sz w:val="24"/>
          <w:szCs w:val="24"/>
          <w:lang w:val="en"/>
        </w:rPr>
      </w:pPr>
      <w:r>
        <w:rPr>
          <w:rFonts w:asciiTheme="minorEastAsia" w:eastAsiaTheme="minorEastAsia" w:hAnsiTheme="minorEastAsia" w:cstheme="minorEastAsia" w:hint="eastAsia"/>
          <w:sz w:val="24"/>
          <w:szCs w:val="24"/>
          <w:lang w:val="en"/>
        </w:rPr>
        <w:t>print(</w:t>
      </w:r>
      <w:proofErr w:type="spellStart"/>
      <w:r>
        <w:rPr>
          <w:rFonts w:asciiTheme="minorEastAsia" w:eastAsiaTheme="minorEastAsia" w:hAnsiTheme="minorEastAsia" w:cstheme="minorEastAsia" w:hint="eastAsia"/>
          <w:sz w:val="24"/>
          <w:szCs w:val="24"/>
          <w:lang w:val="en"/>
        </w:rPr>
        <w:t>user_cf_model.evaluate</w:t>
      </w:r>
      <w:proofErr w:type="spellEnd"/>
      <w:r>
        <w:rPr>
          <w:rFonts w:asciiTheme="minorEastAsia" w:eastAsiaTheme="minorEastAsia" w:hAnsiTheme="minorEastAsia" w:cstheme="minorEastAsia" w:hint="eastAsia"/>
          <w:sz w:val="24"/>
          <w:szCs w:val="24"/>
          <w:lang w:val="en"/>
        </w:rPr>
        <w:t>()) #模型评估</w:t>
      </w:r>
    </w:p>
    <w:p w:rsidR="00A338E6" w:rsidRDefault="005F1DD0">
      <w:pPr>
        <w:spacing w:line="300" w:lineRule="auto"/>
        <w:ind w:firstLine="480"/>
      </w:pPr>
      <w:r>
        <w:rPr>
          <w:noProof/>
        </w:rPr>
        <w:drawing>
          <wp:inline distT="0" distB="0" distL="114300" distR="114300">
            <wp:extent cx="5483225" cy="2373630"/>
            <wp:effectExtent l="0" t="0" r="3175" b="762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7"/>
                    <a:stretch>
                      <a:fillRect/>
                    </a:stretch>
                  </pic:blipFill>
                  <pic:spPr>
                    <a:xfrm>
                      <a:off x="0" y="0"/>
                      <a:ext cx="5483225" cy="2373630"/>
                    </a:xfrm>
                    <a:prstGeom prst="rect">
                      <a:avLst/>
                    </a:prstGeom>
                    <a:noFill/>
                    <a:ln>
                      <a:noFill/>
                    </a:ln>
                  </pic:spPr>
                </pic:pic>
              </a:graphicData>
            </a:graphic>
          </wp:inline>
        </w:drawing>
      </w:r>
    </w:p>
    <w:p w:rsidR="00A338E6" w:rsidRDefault="005F1DD0">
      <w:pPr>
        <w:pStyle w:val="a6"/>
        <w:spacing w:line="300" w:lineRule="auto"/>
        <w:ind w:firstLine="480"/>
        <w:rPr>
          <w:lang w:val="en"/>
        </w:rPr>
      </w:pPr>
      <w:r>
        <w:t>图表</w:t>
      </w:r>
      <w:r>
        <w:t xml:space="preserve"> </w:t>
      </w:r>
      <w:r>
        <w:rPr>
          <w:lang w:val="en"/>
        </w:rPr>
        <w:t>3-3-1</w:t>
      </w:r>
      <w:r>
        <w:rPr>
          <w:lang w:val="en"/>
        </w:rPr>
        <w:t>基于用户的协同过滤评估</w:t>
      </w:r>
    </w:p>
    <w:p w:rsidR="00A338E6" w:rsidRDefault="005F1DD0">
      <w:r>
        <w:rPr>
          <w:noProof/>
        </w:rPr>
        <w:lastRenderedPageBreak/>
        <w:drawing>
          <wp:inline distT="0" distB="0" distL="114300" distR="114300">
            <wp:extent cx="5488305" cy="2546350"/>
            <wp:effectExtent l="0" t="0" r="17145" b="635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8"/>
                    <a:stretch>
                      <a:fillRect/>
                    </a:stretch>
                  </pic:blipFill>
                  <pic:spPr>
                    <a:xfrm>
                      <a:off x="0" y="0"/>
                      <a:ext cx="5488305" cy="2546350"/>
                    </a:xfrm>
                    <a:prstGeom prst="rect">
                      <a:avLst/>
                    </a:prstGeom>
                    <a:noFill/>
                    <a:ln>
                      <a:noFill/>
                    </a:ln>
                  </pic:spPr>
                </pic:pic>
              </a:graphicData>
            </a:graphic>
          </wp:inline>
        </w:drawing>
      </w:r>
    </w:p>
    <w:p w:rsidR="00A338E6" w:rsidRDefault="005F1DD0">
      <w:pPr>
        <w:pStyle w:val="a6"/>
        <w:rPr>
          <w:lang w:val="en"/>
        </w:rPr>
      </w:pPr>
      <w:r>
        <w:t>图表</w:t>
      </w:r>
      <w:r>
        <w:t xml:space="preserve"> </w:t>
      </w:r>
      <w:r>
        <w:rPr>
          <w:lang w:val="en"/>
        </w:rPr>
        <w:t>3-3-2</w:t>
      </w:r>
      <w:r>
        <w:rPr>
          <w:rFonts w:hint="eastAsia"/>
        </w:rPr>
        <w:t>部分用户</w:t>
      </w:r>
      <w:r>
        <w:rPr>
          <w:lang w:val="en"/>
        </w:rPr>
        <w:t>推荐结果</w:t>
      </w:r>
    </w:p>
    <w:p w:rsidR="00A338E6" w:rsidRDefault="005F1DD0">
      <w:r>
        <w:rPr>
          <w:noProof/>
        </w:rPr>
        <w:drawing>
          <wp:inline distT="0" distB="0" distL="114300" distR="114300">
            <wp:extent cx="5481955" cy="2971800"/>
            <wp:effectExtent l="0" t="0" r="4445"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9"/>
                    <a:stretch>
                      <a:fillRect/>
                    </a:stretch>
                  </pic:blipFill>
                  <pic:spPr>
                    <a:xfrm>
                      <a:off x="0" y="0"/>
                      <a:ext cx="5481955" cy="2971800"/>
                    </a:xfrm>
                    <a:prstGeom prst="rect">
                      <a:avLst/>
                    </a:prstGeom>
                    <a:noFill/>
                    <a:ln>
                      <a:noFill/>
                    </a:ln>
                  </pic:spPr>
                </pic:pic>
              </a:graphicData>
            </a:graphic>
          </wp:inline>
        </w:drawing>
      </w:r>
    </w:p>
    <w:p w:rsidR="00A338E6" w:rsidRDefault="005F1DD0">
      <w:pPr>
        <w:pStyle w:val="a6"/>
        <w:rPr>
          <w:lang w:val="en"/>
        </w:rPr>
      </w:pPr>
      <w:r>
        <w:t>图表</w:t>
      </w:r>
      <w:r>
        <w:t xml:space="preserve"> </w:t>
      </w:r>
      <w:r>
        <w:rPr>
          <w:lang w:val="en"/>
        </w:rPr>
        <w:t>3-3-3</w:t>
      </w:r>
      <w:r>
        <w:rPr>
          <w:lang w:val="en"/>
        </w:rPr>
        <w:t>基于用户</w:t>
      </w:r>
      <w:proofErr w:type="spellStart"/>
      <w:r>
        <w:rPr>
          <w:lang w:val="en"/>
        </w:rPr>
        <w:t>pr</w:t>
      </w:r>
      <w:proofErr w:type="spellEnd"/>
      <w:r>
        <w:rPr>
          <w:lang w:val="en"/>
        </w:rPr>
        <w:t>曲线</w:t>
      </w:r>
    </w:p>
    <w:p w:rsidR="00A338E6" w:rsidRDefault="005F1DD0">
      <w:pPr>
        <w:pStyle w:val="a0"/>
        <w:tabs>
          <w:tab w:val="clear" w:pos="576"/>
        </w:tabs>
        <w:outlineLvl w:val="1"/>
      </w:pPr>
      <w:bookmarkStart w:id="26" w:name="_Toc12431930"/>
      <w:r>
        <w:rPr>
          <w:rFonts w:hint="eastAsia"/>
        </w:rPr>
        <w:t>基于</w:t>
      </w:r>
      <w:r>
        <w:rPr>
          <w:lang w:val="en"/>
        </w:rPr>
        <w:t>物品的协同过滤</w:t>
      </w:r>
      <w:r>
        <w:rPr>
          <w:rFonts w:hint="eastAsia"/>
        </w:rPr>
        <w:t>算法的模型构建与评价</w:t>
      </w:r>
      <w:bookmarkEnd w:id="26"/>
    </w:p>
    <w:p w:rsidR="00A338E6" w:rsidRDefault="005F1DD0">
      <w:r>
        <w:rPr>
          <w:rFonts w:hint="eastAsia"/>
        </w:rPr>
        <w:t xml:space="preserve">temp1 = </w:t>
      </w:r>
      <w:proofErr w:type="spellStart"/>
      <w:r>
        <w:rPr>
          <w:rFonts w:hint="eastAsia"/>
        </w:rPr>
        <w:t>jiemu_pinci</w:t>
      </w:r>
      <w:proofErr w:type="spellEnd"/>
      <w:r>
        <w:rPr>
          <w:rFonts w:hint="eastAsia"/>
        </w:rPr>
        <w:t xml:space="preserve"> #</w:t>
      </w:r>
      <w:r>
        <w:rPr>
          <w:rFonts w:hint="eastAsia"/>
        </w:rPr>
        <w:t>频次</w:t>
      </w:r>
    </w:p>
    <w:p w:rsidR="00A338E6" w:rsidRDefault="005F1DD0">
      <w:r>
        <w:rPr>
          <w:rFonts w:hint="eastAsia"/>
        </w:rPr>
        <w:t xml:space="preserve">jiemu_pinci_cor1 = temp1.corr() # </w:t>
      </w:r>
      <w:proofErr w:type="spellStart"/>
      <w:r>
        <w:rPr>
          <w:rFonts w:hint="eastAsia"/>
        </w:rPr>
        <w:t>pearson</w:t>
      </w:r>
      <w:proofErr w:type="spellEnd"/>
      <w:r>
        <w:rPr>
          <w:rFonts w:hint="eastAsia"/>
        </w:rPr>
        <w:t>相关系数</w:t>
      </w:r>
    </w:p>
    <w:p w:rsidR="00A338E6" w:rsidRDefault="005F1DD0">
      <w:r>
        <w:rPr>
          <w:rFonts w:hint="eastAsia"/>
        </w:rPr>
        <w:t>jiemu_pinci_cor2 = temp1.corr('</w:t>
      </w:r>
      <w:proofErr w:type="spellStart"/>
      <w:r>
        <w:rPr>
          <w:rFonts w:hint="eastAsia"/>
        </w:rPr>
        <w:t>kendall</w:t>
      </w:r>
      <w:proofErr w:type="spellEnd"/>
      <w:r>
        <w:rPr>
          <w:rFonts w:hint="eastAsia"/>
        </w:rPr>
        <w:t>') # Kendall Tau</w:t>
      </w:r>
      <w:r>
        <w:rPr>
          <w:rFonts w:hint="eastAsia"/>
        </w:rPr>
        <w:t>相关系数</w:t>
      </w:r>
    </w:p>
    <w:p w:rsidR="00A338E6" w:rsidRDefault="005F1DD0">
      <w:r>
        <w:rPr>
          <w:rFonts w:hint="eastAsia"/>
        </w:rPr>
        <w:t>jiemu_pinci_cor3 = temp1.corr('spearman') # spearman</w:t>
      </w:r>
      <w:proofErr w:type="gramStart"/>
      <w:r>
        <w:rPr>
          <w:rFonts w:hint="eastAsia"/>
        </w:rPr>
        <w:t>秩</w:t>
      </w:r>
      <w:proofErr w:type="gramEnd"/>
      <w:r>
        <w:rPr>
          <w:rFonts w:hint="eastAsia"/>
        </w:rPr>
        <w:t>相关</w:t>
      </w:r>
    </w:p>
    <w:p w:rsidR="00A338E6" w:rsidRDefault="005F1DD0">
      <w:proofErr w:type="spellStart"/>
      <w:r>
        <w:rPr>
          <w:rFonts w:hint="eastAsia"/>
        </w:rPr>
        <w:t>indexx</w:t>
      </w:r>
      <w:proofErr w:type="spellEnd"/>
      <w:r>
        <w:rPr>
          <w:rFonts w:hint="eastAsia"/>
        </w:rPr>
        <w:t xml:space="preserve"> = </w:t>
      </w:r>
      <w:proofErr w:type="gramStart"/>
      <w:r>
        <w:rPr>
          <w:rFonts w:hint="eastAsia"/>
        </w:rPr>
        <w:t>temp1.index.values</w:t>
      </w:r>
      <w:proofErr w:type="gramEnd"/>
      <w:r>
        <w:rPr>
          <w:rFonts w:hint="eastAsia"/>
        </w:rPr>
        <w:t>.tolist()</w:t>
      </w:r>
    </w:p>
    <w:p w:rsidR="00A338E6" w:rsidRDefault="005F1DD0">
      <w:r>
        <w:rPr>
          <w:rFonts w:hint="eastAsia"/>
        </w:rPr>
        <w:t xml:space="preserve">features = </w:t>
      </w:r>
      <w:proofErr w:type="gramStart"/>
      <w:r>
        <w:rPr>
          <w:rFonts w:hint="eastAsia"/>
        </w:rPr>
        <w:t>temp1.columns.values</w:t>
      </w:r>
      <w:proofErr w:type="gramEnd"/>
      <w:r>
        <w:rPr>
          <w:rFonts w:hint="eastAsia"/>
        </w:rPr>
        <w:t>.tolist()</w:t>
      </w:r>
    </w:p>
    <w:p w:rsidR="00A338E6" w:rsidRDefault="005F1DD0">
      <w:r>
        <w:rPr>
          <w:rFonts w:hint="eastAsia"/>
        </w:rPr>
        <w:t xml:space="preserve">temp11 = </w:t>
      </w:r>
      <w:proofErr w:type="spellStart"/>
      <w:proofErr w:type="gramStart"/>
      <w:r>
        <w:rPr>
          <w:rFonts w:hint="eastAsia"/>
        </w:rPr>
        <w:t>pd.DataFrame</w:t>
      </w:r>
      <w:proofErr w:type="spellEnd"/>
      <w:proofErr w:type="gramEnd"/>
      <w:r>
        <w:rPr>
          <w:rFonts w:hint="eastAsia"/>
        </w:rPr>
        <w:t>()</w:t>
      </w:r>
    </w:p>
    <w:p w:rsidR="00A338E6" w:rsidRDefault="005F1DD0">
      <w:r>
        <w:rPr>
          <w:rFonts w:hint="eastAsia"/>
        </w:rPr>
        <w:t xml:space="preserve">for </w:t>
      </w:r>
      <w:proofErr w:type="spellStart"/>
      <w:r>
        <w:rPr>
          <w:rFonts w:hint="eastAsia"/>
        </w:rPr>
        <w:t>i</w:t>
      </w:r>
      <w:proofErr w:type="spellEnd"/>
      <w:r>
        <w:rPr>
          <w:rFonts w:hint="eastAsia"/>
        </w:rPr>
        <w:t xml:space="preserve"> in features:</w:t>
      </w:r>
    </w:p>
    <w:p w:rsidR="00A338E6" w:rsidRDefault="005F1DD0">
      <w:r>
        <w:rPr>
          <w:rFonts w:hint="eastAsia"/>
        </w:rPr>
        <w:t xml:space="preserve">    for j in </w:t>
      </w:r>
      <w:proofErr w:type="spellStart"/>
      <w:r>
        <w:rPr>
          <w:rFonts w:hint="eastAsia"/>
        </w:rPr>
        <w:t>indexx</w:t>
      </w:r>
      <w:proofErr w:type="spellEnd"/>
      <w:r>
        <w:rPr>
          <w:rFonts w:hint="eastAsia"/>
        </w:rPr>
        <w:t>:</w:t>
      </w:r>
    </w:p>
    <w:p w:rsidR="00A338E6" w:rsidRDefault="005F1DD0">
      <w:r>
        <w:rPr>
          <w:rFonts w:hint="eastAsia"/>
        </w:rPr>
        <w:t xml:space="preserve">        if temp1[</w:t>
      </w:r>
      <w:proofErr w:type="spellStart"/>
      <w:r>
        <w:rPr>
          <w:rFonts w:hint="eastAsia"/>
        </w:rPr>
        <w:t>i</w:t>
      </w:r>
      <w:proofErr w:type="spellEnd"/>
      <w:r>
        <w:rPr>
          <w:rFonts w:hint="eastAsia"/>
        </w:rPr>
        <w:t>][j] &gt; 0:</w:t>
      </w:r>
    </w:p>
    <w:p w:rsidR="00A338E6" w:rsidRDefault="005F1DD0">
      <w:r>
        <w:rPr>
          <w:rFonts w:hint="eastAsia"/>
        </w:rPr>
        <w:t xml:space="preserve">            temp11 = temp11.append(</w:t>
      </w:r>
      <w:proofErr w:type="spellStart"/>
      <w:proofErr w:type="gramStart"/>
      <w:r>
        <w:rPr>
          <w:rFonts w:hint="eastAsia"/>
        </w:rPr>
        <w:t>pd.DataFrame</w:t>
      </w:r>
      <w:proofErr w:type="spellEnd"/>
      <w:proofErr w:type="gramEnd"/>
      <w:r>
        <w:rPr>
          <w:rFonts w:hint="eastAsia"/>
        </w:rPr>
        <w:t>([j,i,temp1[</w:t>
      </w:r>
      <w:proofErr w:type="spellStart"/>
      <w:r>
        <w:rPr>
          <w:rFonts w:hint="eastAsia"/>
        </w:rPr>
        <w:t>i</w:t>
      </w:r>
      <w:proofErr w:type="spellEnd"/>
      <w:r>
        <w:rPr>
          <w:rFonts w:hint="eastAsia"/>
        </w:rPr>
        <w:t xml:space="preserve">][j]]).T, </w:t>
      </w:r>
      <w:proofErr w:type="spellStart"/>
      <w:r>
        <w:rPr>
          <w:rFonts w:hint="eastAsia"/>
        </w:rPr>
        <w:t>ignore_index</w:t>
      </w:r>
      <w:proofErr w:type="spellEnd"/>
      <w:r>
        <w:rPr>
          <w:rFonts w:hint="eastAsia"/>
        </w:rPr>
        <w:t>=True)</w:t>
      </w:r>
    </w:p>
    <w:p w:rsidR="00A338E6" w:rsidRDefault="005F1DD0">
      <w:r>
        <w:rPr>
          <w:rFonts w:hint="eastAsia"/>
        </w:rPr>
        <w:t xml:space="preserve">temp11[1] = </w:t>
      </w:r>
      <w:proofErr w:type="spellStart"/>
      <w:proofErr w:type="gramStart"/>
      <w:r>
        <w:rPr>
          <w:rFonts w:hint="eastAsia"/>
        </w:rPr>
        <w:t>pd.Categorical</w:t>
      </w:r>
      <w:proofErr w:type="spellEnd"/>
      <w:proofErr w:type="gramEnd"/>
      <w:r>
        <w:rPr>
          <w:rFonts w:hint="eastAsia"/>
        </w:rPr>
        <w:t>(temp11[1])</w:t>
      </w:r>
    </w:p>
    <w:p w:rsidR="00A338E6" w:rsidRDefault="005F1DD0">
      <w:r>
        <w:rPr>
          <w:rFonts w:hint="eastAsia"/>
        </w:rPr>
        <w:lastRenderedPageBreak/>
        <w:t>temp11['</w:t>
      </w:r>
      <w:proofErr w:type="spellStart"/>
      <w:r>
        <w:rPr>
          <w:rFonts w:hint="eastAsia"/>
        </w:rPr>
        <w:t>ProgramNo</w:t>
      </w:r>
      <w:proofErr w:type="spellEnd"/>
      <w:r>
        <w:rPr>
          <w:rFonts w:hint="eastAsia"/>
        </w:rPr>
        <w:t>'] = temp11[1].</w:t>
      </w:r>
      <w:proofErr w:type="spellStart"/>
      <w:proofErr w:type="gramStart"/>
      <w:r>
        <w:rPr>
          <w:rFonts w:hint="eastAsia"/>
        </w:rPr>
        <w:t>cat.codes</w:t>
      </w:r>
      <w:proofErr w:type="spellEnd"/>
      <w:proofErr w:type="gramEnd"/>
    </w:p>
    <w:p w:rsidR="00A338E6" w:rsidRDefault="005F1DD0">
      <w:r>
        <w:rPr>
          <w:rFonts w:hint="eastAsia"/>
        </w:rPr>
        <w:t>temp11.columns = ['</w:t>
      </w:r>
      <w:proofErr w:type="spellStart"/>
      <w:r>
        <w:rPr>
          <w:rFonts w:hint="eastAsia"/>
        </w:rPr>
        <w:t>UserNo</w:t>
      </w:r>
      <w:proofErr w:type="spellEnd"/>
      <w:r>
        <w:rPr>
          <w:rFonts w:hint="eastAsia"/>
        </w:rPr>
        <w:t>','</w:t>
      </w:r>
      <w:proofErr w:type="spellStart"/>
      <w:r>
        <w:rPr>
          <w:rFonts w:hint="eastAsia"/>
        </w:rPr>
        <w:t>ProgramName</w:t>
      </w:r>
      <w:proofErr w:type="spellEnd"/>
      <w:r>
        <w:rPr>
          <w:rFonts w:hint="eastAsia"/>
        </w:rPr>
        <w:t>','Score','</w:t>
      </w:r>
      <w:proofErr w:type="spellStart"/>
      <w:r>
        <w:rPr>
          <w:rFonts w:hint="eastAsia"/>
        </w:rPr>
        <w:t>ProgramNo</w:t>
      </w:r>
      <w:proofErr w:type="spellEnd"/>
      <w:r>
        <w:rPr>
          <w:rFonts w:hint="eastAsia"/>
        </w:rPr>
        <w:t>']</w:t>
      </w:r>
    </w:p>
    <w:p w:rsidR="00A338E6" w:rsidRDefault="005F1DD0">
      <w:r>
        <w:rPr>
          <w:rFonts w:hint="eastAsia"/>
        </w:rPr>
        <w:t>temp11.head()</w:t>
      </w:r>
    </w:p>
    <w:p w:rsidR="00A338E6" w:rsidRDefault="005F1DD0">
      <w:r>
        <w:rPr>
          <w:rFonts w:hint="eastAsia"/>
        </w:rPr>
        <w:t>import itemcf0422</w:t>
      </w:r>
    </w:p>
    <w:p w:rsidR="00A338E6" w:rsidRDefault="005F1DD0">
      <w:r>
        <w:rPr>
          <w:rFonts w:hint="eastAsia"/>
        </w:rPr>
        <w:t xml:space="preserve">from </w:t>
      </w:r>
      <w:proofErr w:type="spellStart"/>
      <w:proofErr w:type="gramStart"/>
      <w:r>
        <w:rPr>
          <w:rFonts w:hint="eastAsia"/>
        </w:rPr>
        <w:t>sklearn.model</w:t>
      </w:r>
      <w:proofErr w:type="gramEnd"/>
      <w:r>
        <w:rPr>
          <w:rFonts w:hint="eastAsia"/>
        </w:rPr>
        <w:t>_selection</w:t>
      </w:r>
      <w:proofErr w:type="spellEnd"/>
      <w:r>
        <w:rPr>
          <w:rFonts w:hint="eastAsia"/>
        </w:rPr>
        <w:t xml:space="preserve"> import </w:t>
      </w:r>
      <w:proofErr w:type="spellStart"/>
      <w:r>
        <w:rPr>
          <w:rFonts w:hint="eastAsia"/>
        </w:rPr>
        <w:t>KFold</w:t>
      </w:r>
      <w:proofErr w:type="spellEnd"/>
    </w:p>
    <w:p w:rsidR="00A338E6" w:rsidRDefault="005F1DD0">
      <w:proofErr w:type="spellStart"/>
      <w:r>
        <w:rPr>
          <w:rFonts w:hint="eastAsia"/>
        </w:rPr>
        <w:t>kfold</w:t>
      </w:r>
      <w:proofErr w:type="spellEnd"/>
      <w:r>
        <w:rPr>
          <w:rFonts w:hint="eastAsia"/>
        </w:rPr>
        <w:t>=</w:t>
      </w:r>
      <w:proofErr w:type="spellStart"/>
      <w:r>
        <w:rPr>
          <w:rFonts w:hint="eastAsia"/>
        </w:rPr>
        <w:t>KFold</w:t>
      </w:r>
      <w:proofErr w:type="spellEnd"/>
      <w:r>
        <w:rPr>
          <w:rFonts w:hint="eastAsia"/>
        </w:rPr>
        <w:t>(</w:t>
      </w:r>
      <w:proofErr w:type="spellStart"/>
      <w:r>
        <w:rPr>
          <w:rFonts w:hint="eastAsia"/>
        </w:rPr>
        <w:t>n_splits</w:t>
      </w:r>
      <w:proofErr w:type="spellEnd"/>
      <w:r>
        <w:rPr>
          <w:rFonts w:hint="eastAsia"/>
        </w:rPr>
        <w:t>=10,shuffle=</w:t>
      </w:r>
      <w:proofErr w:type="spellStart"/>
      <w:r>
        <w:rPr>
          <w:rFonts w:hint="eastAsia"/>
        </w:rPr>
        <w:t>True,random_state</w:t>
      </w:r>
      <w:proofErr w:type="spellEnd"/>
      <w:r>
        <w:rPr>
          <w:rFonts w:hint="eastAsia"/>
        </w:rPr>
        <w:t>=1024)#10</w:t>
      </w:r>
      <w:r>
        <w:rPr>
          <w:rFonts w:hint="eastAsia"/>
        </w:rPr>
        <w:t>折交叉验证划分数据集</w:t>
      </w:r>
    </w:p>
    <w:p w:rsidR="00A338E6" w:rsidRDefault="005F1DD0">
      <w:r>
        <w:rPr>
          <w:rFonts w:hint="eastAsia"/>
        </w:rPr>
        <w:t xml:space="preserve">for </w:t>
      </w:r>
      <w:proofErr w:type="spellStart"/>
      <w:proofErr w:type="gramStart"/>
      <w:r>
        <w:rPr>
          <w:rFonts w:hint="eastAsia"/>
        </w:rPr>
        <w:t>train,test</w:t>
      </w:r>
      <w:proofErr w:type="spellEnd"/>
      <w:proofErr w:type="gramEnd"/>
      <w:r>
        <w:rPr>
          <w:rFonts w:hint="eastAsia"/>
        </w:rPr>
        <w:t xml:space="preserve"> in </w:t>
      </w:r>
      <w:proofErr w:type="spellStart"/>
      <w:r>
        <w:rPr>
          <w:rFonts w:hint="eastAsia"/>
        </w:rPr>
        <w:t>kfold.split</w:t>
      </w:r>
      <w:proofErr w:type="spellEnd"/>
      <w:r>
        <w:rPr>
          <w:rFonts w:hint="eastAsia"/>
        </w:rPr>
        <w:t>(full_data2):</w:t>
      </w:r>
    </w:p>
    <w:p w:rsidR="00A338E6" w:rsidRDefault="005F1DD0">
      <w:r>
        <w:rPr>
          <w:rFonts w:hint="eastAsia"/>
        </w:rPr>
        <w:t xml:space="preserve">    </w:t>
      </w:r>
      <w:proofErr w:type="spellStart"/>
      <w:r>
        <w:rPr>
          <w:rFonts w:hint="eastAsia"/>
        </w:rPr>
        <w:t>item_cf_model</w:t>
      </w:r>
      <w:proofErr w:type="spellEnd"/>
      <w:r>
        <w:rPr>
          <w:rFonts w:hint="eastAsia"/>
        </w:rPr>
        <w:t xml:space="preserve"> = itemcf0422.ItemBasedCF() #</w:t>
      </w:r>
      <w:r>
        <w:rPr>
          <w:rFonts w:hint="eastAsia"/>
        </w:rPr>
        <w:t>利用</w:t>
      </w:r>
      <w:r>
        <w:rPr>
          <w:rFonts w:hint="eastAsia"/>
        </w:rPr>
        <w:t>itemcf.py</w:t>
      </w:r>
    </w:p>
    <w:p w:rsidR="00A338E6" w:rsidRDefault="005F1DD0">
      <w:r>
        <w:rPr>
          <w:rFonts w:hint="eastAsia"/>
        </w:rPr>
        <w:t xml:space="preserve">    item_cf_</w:t>
      </w:r>
      <w:proofErr w:type="gramStart"/>
      <w:r>
        <w:rPr>
          <w:rFonts w:hint="eastAsia"/>
        </w:rPr>
        <w:t>model.generate</w:t>
      </w:r>
      <w:proofErr w:type="gramEnd"/>
      <w:r>
        <w:rPr>
          <w:rFonts w:hint="eastAsia"/>
        </w:rPr>
        <w:t>_dataset(full_data2.iloc[train],full_data2.iloc[test])</w:t>
      </w:r>
    </w:p>
    <w:p w:rsidR="00A338E6" w:rsidRDefault="005F1DD0">
      <w:r>
        <w:rPr>
          <w:rFonts w:hint="eastAsia"/>
        </w:rPr>
        <w:t xml:space="preserve">    </w:t>
      </w:r>
      <w:proofErr w:type="spellStart"/>
      <w:r>
        <w:rPr>
          <w:rFonts w:hint="eastAsia"/>
        </w:rPr>
        <w:t>item_cf_</w:t>
      </w:r>
      <w:proofErr w:type="gramStart"/>
      <w:r>
        <w:rPr>
          <w:rFonts w:hint="eastAsia"/>
        </w:rPr>
        <w:t>model.calc</w:t>
      </w:r>
      <w:proofErr w:type="gramEnd"/>
      <w:r>
        <w:rPr>
          <w:rFonts w:hint="eastAsia"/>
        </w:rPr>
        <w:t>_movie_sim</w:t>
      </w:r>
      <w:proofErr w:type="spellEnd"/>
      <w:r>
        <w:rPr>
          <w:rFonts w:hint="eastAsia"/>
        </w:rPr>
        <w:t>()</w:t>
      </w:r>
    </w:p>
    <w:p w:rsidR="00A338E6" w:rsidRDefault="005F1DD0">
      <w:r>
        <w:rPr>
          <w:rFonts w:hint="eastAsia"/>
        </w:rPr>
        <w:t xml:space="preserve">    </w:t>
      </w:r>
      <w:proofErr w:type="spellStart"/>
      <w:r>
        <w:rPr>
          <w:rFonts w:hint="eastAsia"/>
        </w:rPr>
        <w:t>acc_list</w:t>
      </w:r>
      <w:proofErr w:type="spellEnd"/>
      <w:r>
        <w:rPr>
          <w:rFonts w:hint="eastAsia"/>
        </w:rPr>
        <w:t xml:space="preserve"> = []</w:t>
      </w:r>
    </w:p>
    <w:p w:rsidR="00A338E6" w:rsidRDefault="005F1DD0">
      <w:r>
        <w:rPr>
          <w:rFonts w:hint="eastAsia"/>
        </w:rPr>
        <w:t xml:space="preserve">    </w:t>
      </w:r>
    </w:p>
    <w:p w:rsidR="00A338E6" w:rsidRDefault="00A338E6"/>
    <w:p w:rsidR="00A338E6" w:rsidRDefault="005F1DD0">
      <w:r>
        <w:rPr>
          <w:rFonts w:hint="eastAsia"/>
        </w:rPr>
        <w:t xml:space="preserve">    for user in </w:t>
      </w:r>
      <w:proofErr w:type="spellStart"/>
      <w:r>
        <w:rPr>
          <w:rFonts w:hint="eastAsia"/>
        </w:rPr>
        <w:t>item_cf_</w:t>
      </w:r>
      <w:proofErr w:type="gramStart"/>
      <w:r>
        <w:rPr>
          <w:rFonts w:hint="eastAsia"/>
        </w:rPr>
        <w:t>model.trainset</w:t>
      </w:r>
      <w:proofErr w:type="spellEnd"/>
      <w:proofErr w:type="gramEnd"/>
      <w:r>
        <w:rPr>
          <w:rFonts w:hint="eastAsia"/>
        </w:rPr>
        <w:t>:</w:t>
      </w:r>
    </w:p>
    <w:p w:rsidR="00A338E6" w:rsidRDefault="005F1DD0">
      <w:r>
        <w:rPr>
          <w:rFonts w:hint="eastAsia"/>
        </w:rPr>
        <w:t xml:space="preserve">        </w:t>
      </w:r>
      <w:proofErr w:type="spellStart"/>
      <w:r>
        <w:rPr>
          <w:rFonts w:hint="eastAsia"/>
        </w:rPr>
        <w:t>tmp_rs</w:t>
      </w:r>
      <w:proofErr w:type="spellEnd"/>
      <w:r>
        <w:rPr>
          <w:rFonts w:hint="eastAsia"/>
        </w:rPr>
        <w:t xml:space="preserve"> = </w:t>
      </w:r>
      <w:proofErr w:type="spellStart"/>
      <w:proofErr w:type="gramStart"/>
      <w:r>
        <w:rPr>
          <w:rFonts w:hint="eastAsia"/>
        </w:rPr>
        <w:t>np.array</w:t>
      </w:r>
      <w:proofErr w:type="spellEnd"/>
      <w:proofErr w:type="gramEnd"/>
      <w:r>
        <w:rPr>
          <w:rFonts w:hint="eastAsia"/>
        </w:rPr>
        <w:t xml:space="preserve">([(user, a, b) for </w:t>
      </w:r>
      <w:proofErr w:type="spellStart"/>
      <w:r>
        <w:rPr>
          <w:rFonts w:hint="eastAsia"/>
        </w:rPr>
        <w:t>a,b</w:t>
      </w:r>
      <w:proofErr w:type="spellEnd"/>
      <w:r>
        <w:rPr>
          <w:rFonts w:hint="eastAsia"/>
        </w:rPr>
        <w:t xml:space="preserve"> in  </w:t>
      </w:r>
      <w:proofErr w:type="spellStart"/>
      <w:r>
        <w:rPr>
          <w:rFonts w:hint="eastAsia"/>
        </w:rPr>
        <w:t>item_cf_model.recommend</w:t>
      </w:r>
      <w:proofErr w:type="spellEnd"/>
      <w:r>
        <w:rPr>
          <w:rFonts w:hint="eastAsia"/>
        </w:rPr>
        <w:t>(user)])</w:t>
      </w:r>
    </w:p>
    <w:p w:rsidR="00A338E6" w:rsidRDefault="005F1DD0">
      <w:r>
        <w:rPr>
          <w:rFonts w:hint="eastAsia"/>
        </w:rPr>
        <w:t xml:space="preserve">        if </w:t>
      </w:r>
      <w:proofErr w:type="spellStart"/>
      <w:r>
        <w:rPr>
          <w:rFonts w:hint="eastAsia"/>
        </w:rPr>
        <w:t>tmp_</w:t>
      </w:r>
      <w:proofErr w:type="gramStart"/>
      <w:r>
        <w:rPr>
          <w:rFonts w:hint="eastAsia"/>
        </w:rPr>
        <w:t>rs.shape</w:t>
      </w:r>
      <w:proofErr w:type="spellEnd"/>
      <w:proofErr w:type="gramEnd"/>
      <w:r>
        <w:rPr>
          <w:rFonts w:hint="eastAsia"/>
        </w:rPr>
        <w:t>[0] &gt; 0:</w:t>
      </w:r>
    </w:p>
    <w:p w:rsidR="00A338E6" w:rsidRDefault="005F1DD0">
      <w:r>
        <w:rPr>
          <w:rFonts w:hint="eastAsia"/>
        </w:rPr>
        <w:t xml:space="preserve">            </w:t>
      </w:r>
      <w:proofErr w:type="spellStart"/>
      <w:r>
        <w:rPr>
          <w:rFonts w:hint="eastAsia"/>
        </w:rPr>
        <w:t>acc_</w:t>
      </w:r>
      <w:proofErr w:type="gramStart"/>
      <w:r>
        <w:rPr>
          <w:rFonts w:hint="eastAsia"/>
        </w:rPr>
        <w:t>list.append</w:t>
      </w:r>
      <w:proofErr w:type="spellEnd"/>
      <w:proofErr w:type="gramEnd"/>
      <w:r>
        <w:rPr>
          <w:rFonts w:hint="eastAsia"/>
        </w:rPr>
        <w:t>(</w:t>
      </w:r>
      <w:proofErr w:type="spellStart"/>
      <w:r>
        <w:rPr>
          <w:rFonts w:hint="eastAsia"/>
        </w:rPr>
        <w:t>tmp_rs</w:t>
      </w:r>
      <w:proofErr w:type="spellEnd"/>
      <w:r>
        <w:rPr>
          <w:rFonts w:hint="eastAsia"/>
        </w:rPr>
        <w:t>)</w:t>
      </w:r>
    </w:p>
    <w:p w:rsidR="00A338E6" w:rsidRDefault="005F1DD0">
      <w:r>
        <w:rPr>
          <w:rFonts w:hint="eastAsia"/>
        </w:rPr>
        <w:t xml:space="preserve">  </w:t>
      </w:r>
    </w:p>
    <w:p w:rsidR="00A338E6" w:rsidRDefault="005F1DD0">
      <w:r>
        <w:rPr>
          <w:rFonts w:hint="eastAsia"/>
        </w:rPr>
        <w:t xml:space="preserve">    </w:t>
      </w:r>
      <w:proofErr w:type="spellStart"/>
      <w:r>
        <w:rPr>
          <w:rFonts w:hint="eastAsia"/>
        </w:rPr>
        <w:t>final_df</w:t>
      </w:r>
      <w:proofErr w:type="spellEnd"/>
      <w:r>
        <w:rPr>
          <w:rFonts w:hint="eastAsia"/>
        </w:rPr>
        <w:t xml:space="preserve"> = </w:t>
      </w:r>
      <w:proofErr w:type="spellStart"/>
      <w:proofErr w:type="gramStart"/>
      <w:r>
        <w:rPr>
          <w:rFonts w:hint="eastAsia"/>
        </w:rPr>
        <w:t>pd.DataFrame</w:t>
      </w:r>
      <w:proofErr w:type="spellEnd"/>
      <w:proofErr w:type="gramEnd"/>
      <w:r>
        <w:rPr>
          <w:rFonts w:hint="eastAsia"/>
        </w:rPr>
        <w:t>(</w:t>
      </w:r>
      <w:proofErr w:type="spellStart"/>
      <w:r>
        <w:rPr>
          <w:rFonts w:hint="eastAsia"/>
        </w:rPr>
        <w:t>np.concatenate</w:t>
      </w:r>
      <w:proofErr w:type="spellEnd"/>
      <w:r>
        <w:rPr>
          <w:rFonts w:hint="eastAsia"/>
        </w:rPr>
        <w:t>(</w:t>
      </w:r>
      <w:proofErr w:type="spellStart"/>
      <w:r>
        <w:rPr>
          <w:rFonts w:hint="eastAsia"/>
        </w:rPr>
        <w:t>acc_list</w:t>
      </w:r>
      <w:proofErr w:type="spellEnd"/>
      <w:r>
        <w:rPr>
          <w:rFonts w:hint="eastAsia"/>
        </w:rPr>
        <w:t>), columns=['</w:t>
      </w:r>
      <w:proofErr w:type="spellStart"/>
      <w:r>
        <w:rPr>
          <w:rFonts w:hint="eastAsia"/>
        </w:rPr>
        <w:t>UserNo</w:t>
      </w:r>
      <w:proofErr w:type="spellEnd"/>
      <w:r>
        <w:rPr>
          <w:rFonts w:hint="eastAsia"/>
        </w:rPr>
        <w:t>', '</w:t>
      </w:r>
      <w:proofErr w:type="spellStart"/>
      <w:r>
        <w:rPr>
          <w:rFonts w:hint="eastAsia"/>
        </w:rPr>
        <w:t>ProgramNo</w:t>
      </w:r>
      <w:proofErr w:type="spellEnd"/>
      <w:r>
        <w:rPr>
          <w:rFonts w:hint="eastAsia"/>
        </w:rPr>
        <w:t>', '</w:t>
      </w:r>
      <w:proofErr w:type="spellStart"/>
      <w:r>
        <w:rPr>
          <w:rFonts w:hint="eastAsia"/>
        </w:rPr>
        <w:t>RecommendScore</w:t>
      </w:r>
      <w:proofErr w:type="spellEnd"/>
      <w:r>
        <w:rPr>
          <w:rFonts w:hint="eastAsia"/>
        </w:rPr>
        <w:t>'])</w:t>
      </w:r>
    </w:p>
    <w:p w:rsidR="00A338E6" w:rsidRDefault="005F1DD0">
      <w:r>
        <w:rPr>
          <w:rFonts w:hint="eastAsia"/>
        </w:rPr>
        <w:t xml:space="preserve">    </w:t>
      </w:r>
      <w:proofErr w:type="spellStart"/>
      <w:r>
        <w:rPr>
          <w:rFonts w:hint="eastAsia"/>
        </w:rPr>
        <w:t>final_df</w:t>
      </w:r>
      <w:proofErr w:type="spellEnd"/>
      <w:r>
        <w:rPr>
          <w:rFonts w:hint="eastAsia"/>
        </w:rPr>
        <w:t>['</w:t>
      </w:r>
      <w:proofErr w:type="spellStart"/>
      <w:r>
        <w:rPr>
          <w:rFonts w:hint="eastAsia"/>
        </w:rPr>
        <w:t>UserNo</w:t>
      </w:r>
      <w:proofErr w:type="spellEnd"/>
      <w:r>
        <w:rPr>
          <w:rFonts w:hint="eastAsia"/>
        </w:rPr>
        <w:t xml:space="preserve">'] = </w:t>
      </w:r>
      <w:proofErr w:type="spellStart"/>
      <w:r>
        <w:rPr>
          <w:rFonts w:hint="eastAsia"/>
        </w:rPr>
        <w:t>final_</w:t>
      </w:r>
      <w:proofErr w:type="gramStart"/>
      <w:r>
        <w:rPr>
          <w:rFonts w:hint="eastAsia"/>
        </w:rPr>
        <w:t>df.UserNo.astype</w:t>
      </w:r>
      <w:proofErr w:type="spellEnd"/>
      <w:proofErr w:type="gramEnd"/>
      <w:r>
        <w:rPr>
          <w:rFonts w:hint="eastAsia"/>
        </w:rPr>
        <w:t>('int32')</w:t>
      </w:r>
    </w:p>
    <w:p w:rsidR="00A338E6" w:rsidRDefault="005F1DD0">
      <w:r>
        <w:rPr>
          <w:rFonts w:hint="eastAsia"/>
        </w:rPr>
        <w:t xml:space="preserve">    </w:t>
      </w:r>
      <w:proofErr w:type="spellStart"/>
      <w:r>
        <w:rPr>
          <w:rFonts w:hint="eastAsia"/>
        </w:rPr>
        <w:t>final_df</w:t>
      </w:r>
      <w:proofErr w:type="spellEnd"/>
      <w:r>
        <w:rPr>
          <w:rFonts w:hint="eastAsia"/>
        </w:rPr>
        <w:t>['</w:t>
      </w:r>
      <w:proofErr w:type="spellStart"/>
      <w:r>
        <w:rPr>
          <w:rFonts w:hint="eastAsia"/>
        </w:rPr>
        <w:t>ProgramNo</w:t>
      </w:r>
      <w:proofErr w:type="spellEnd"/>
      <w:r>
        <w:rPr>
          <w:rFonts w:hint="eastAsia"/>
        </w:rPr>
        <w:t xml:space="preserve">'] = </w:t>
      </w:r>
      <w:proofErr w:type="spellStart"/>
      <w:r>
        <w:rPr>
          <w:rFonts w:hint="eastAsia"/>
        </w:rPr>
        <w:t>final_</w:t>
      </w:r>
      <w:proofErr w:type="gramStart"/>
      <w:r>
        <w:rPr>
          <w:rFonts w:hint="eastAsia"/>
        </w:rPr>
        <w:t>df.ProgramNo.astype</w:t>
      </w:r>
      <w:proofErr w:type="spellEnd"/>
      <w:proofErr w:type="gramEnd"/>
      <w:r>
        <w:rPr>
          <w:rFonts w:hint="eastAsia"/>
        </w:rPr>
        <w:t>('int32')</w:t>
      </w:r>
    </w:p>
    <w:p w:rsidR="00A338E6" w:rsidRDefault="00A338E6"/>
    <w:p w:rsidR="00A338E6" w:rsidRDefault="005F1DD0">
      <w:r>
        <w:rPr>
          <w:rFonts w:hint="eastAsia"/>
        </w:rPr>
        <w:t xml:space="preserve">    </w:t>
      </w:r>
      <w:proofErr w:type="spellStart"/>
      <w:r>
        <w:rPr>
          <w:rFonts w:hint="eastAsia"/>
        </w:rPr>
        <w:t>final_df</w:t>
      </w:r>
      <w:proofErr w:type="spellEnd"/>
      <w:r>
        <w:rPr>
          <w:rFonts w:hint="eastAsia"/>
        </w:rPr>
        <w:t xml:space="preserve"> = </w:t>
      </w:r>
      <w:proofErr w:type="spellStart"/>
      <w:r>
        <w:rPr>
          <w:rFonts w:hint="eastAsia"/>
        </w:rPr>
        <w:t>final_</w:t>
      </w:r>
      <w:proofErr w:type="gramStart"/>
      <w:r>
        <w:rPr>
          <w:rFonts w:hint="eastAsia"/>
        </w:rPr>
        <w:t>df.merge</w:t>
      </w:r>
      <w:proofErr w:type="spellEnd"/>
      <w:proofErr w:type="gramEnd"/>
      <w:r>
        <w:rPr>
          <w:rFonts w:hint="eastAsia"/>
        </w:rPr>
        <w:t xml:space="preserve">(movie_df2, </w:t>
      </w:r>
      <w:proofErr w:type="spellStart"/>
      <w:r>
        <w:rPr>
          <w:rFonts w:hint="eastAsia"/>
        </w:rPr>
        <w:t>left_on</w:t>
      </w:r>
      <w:proofErr w:type="spellEnd"/>
      <w:r>
        <w:rPr>
          <w:rFonts w:hint="eastAsia"/>
        </w:rPr>
        <w:t>='</w:t>
      </w:r>
      <w:proofErr w:type="spellStart"/>
      <w:r>
        <w:rPr>
          <w:rFonts w:hint="eastAsia"/>
        </w:rPr>
        <w:t>ProgramNo</w:t>
      </w:r>
      <w:proofErr w:type="spellEnd"/>
      <w:r>
        <w:rPr>
          <w:rFonts w:hint="eastAsia"/>
        </w:rPr>
        <w:t xml:space="preserve">', </w:t>
      </w:r>
      <w:proofErr w:type="spellStart"/>
      <w:r>
        <w:rPr>
          <w:rFonts w:hint="eastAsia"/>
        </w:rPr>
        <w:t>right_on</w:t>
      </w:r>
      <w:proofErr w:type="spellEnd"/>
      <w:r>
        <w:rPr>
          <w:rFonts w:hint="eastAsia"/>
        </w:rPr>
        <w:t>='index')</w:t>
      </w:r>
    </w:p>
    <w:p w:rsidR="00A338E6" w:rsidRDefault="005F1DD0">
      <w:r>
        <w:rPr>
          <w:rFonts w:hint="eastAsia"/>
        </w:rPr>
        <w:t xml:space="preserve">    del </w:t>
      </w:r>
      <w:proofErr w:type="spellStart"/>
      <w:r>
        <w:rPr>
          <w:rFonts w:hint="eastAsia"/>
        </w:rPr>
        <w:t>final_df</w:t>
      </w:r>
      <w:proofErr w:type="spellEnd"/>
      <w:r>
        <w:rPr>
          <w:rFonts w:hint="eastAsia"/>
        </w:rPr>
        <w:t>['index']</w:t>
      </w:r>
    </w:p>
    <w:p w:rsidR="00A338E6" w:rsidRDefault="005F1DD0">
      <w:r>
        <w:rPr>
          <w:rFonts w:hint="eastAsia"/>
        </w:rPr>
        <w:t xml:space="preserve">    </w:t>
      </w:r>
      <w:proofErr w:type="spellStart"/>
      <w:r>
        <w:rPr>
          <w:rFonts w:hint="eastAsia"/>
        </w:rPr>
        <w:t>final_df</w:t>
      </w:r>
      <w:proofErr w:type="spellEnd"/>
      <w:r>
        <w:rPr>
          <w:rFonts w:hint="eastAsia"/>
        </w:rPr>
        <w:t xml:space="preserve"> = </w:t>
      </w:r>
      <w:proofErr w:type="spellStart"/>
      <w:r>
        <w:rPr>
          <w:rFonts w:hint="eastAsia"/>
        </w:rPr>
        <w:t>final_</w:t>
      </w:r>
      <w:proofErr w:type="gramStart"/>
      <w:r>
        <w:rPr>
          <w:rFonts w:hint="eastAsia"/>
        </w:rPr>
        <w:t>df.sort</w:t>
      </w:r>
      <w:proofErr w:type="gramEnd"/>
      <w:r>
        <w:rPr>
          <w:rFonts w:hint="eastAsia"/>
        </w:rPr>
        <w:t>_values</w:t>
      </w:r>
      <w:proofErr w:type="spellEnd"/>
      <w:r>
        <w:rPr>
          <w:rFonts w:hint="eastAsia"/>
        </w:rPr>
        <w:t>(['</w:t>
      </w:r>
      <w:proofErr w:type="spellStart"/>
      <w:r>
        <w:rPr>
          <w:rFonts w:hint="eastAsia"/>
        </w:rPr>
        <w:t>UserNo</w:t>
      </w:r>
      <w:proofErr w:type="spellEnd"/>
      <w:r>
        <w:rPr>
          <w:rFonts w:hint="eastAsia"/>
        </w:rPr>
        <w:t>', '</w:t>
      </w:r>
      <w:proofErr w:type="spellStart"/>
      <w:r>
        <w:rPr>
          <w:rFonts w:hint="eastAsia"/>
        </w:rPr>
        <w:t>RecommendScore</w:t>
      </w:r>
      <w:proofErr w:type="spellEnd"/>
      <w:r>
        <w:rPr>
          <w:rFonts w:hint="eastAsia"/>
        </w:rPr>
        <w:t>'], ascending=[True, False])</w:t>
      </w:r>
    </w:p>
    <w:p w:rsidR="00A338E6" w:rsidRDefault="005F1DD0">
      <w:r>
        <w:rPr>
          <w:rFonts w:hint="eastAsia"/>
        </w:rPr>
        <w:t xml:space="preserve">    print(</w:t>
      </w:r>
      <w:proofErr w:type="spellStart"/>
      <w:r>
        <w:rPr>
          <w:rFonts w:hint="eastAsia"/>
        </w:rPr>
        <w:t>final_df</w:t>
      </w:r>
      <w:proofErr w:type="spellEnd"/>
      <w:r>
        <w:rPr>
          <w:rFonts w:hint="eastAsia"/>
        </w:rPr>
        <w:t>)</w:t>
      </w:r>
    </w:p>
    <w:p w:rsidR="00A338E6" w:rsidRDefault="005F1DD0">
      <w:r>
        <w:rPr>
          <w:rFonts w:hint="eastAsia"/>
        </w:rPr>
        <w:t xml:space="preserve">    print(</w:t>
      </w:r>
      <w:proofErr w:type="spellStart"/>
      <w:r>
        <w:rPr>
          <w:rFonts w:hint="eastAsia"/>
        </w:rPr>
        <w:t>item_cf_model.evaluate</w:t>
      </w:r>
      <w:proofErr w:type="spellEnd"/>
      <w:r>
        <w:rPr>
          <w:rFonts w:hint="eastAsia"/>
        </w:rPr>
        <w:t>()) #</w:t>
      </w:r>
      <w:r>
        <w:rPr>
          <w:rFonts w:hint="eastAsia"/>
        </w:rPr>
        <w:t>模型评估</w:t>
      </w:r>
    </w:p>
    <w:p w:rsidR="00A338E6" w:rsidRDefault="005F1DD0">
      <w:r>
        <w:rPr>
          <w:rFonts w:hint="eastAsia"/>
        </w:rPr>
        <w:t>%</w:t>
      </w:r>
      <w:proofErr w:type="spellStart"/>
      <w:r>
        <w:rPr>
          <w:rFonts w:hint="eastAsia"/>
        </w:rPr>
        <w:t>pylab</w:t>
      </w:r>
      <w:proofErr w:type="spellEnd"/>
      <w:r>
        <w:rPr>
          <w:rFonts w:hint="eastAsia"/>
        </w:rPr>
        <w:t xml:space="preserve"> inline</w:t>
      </w:r>
    </w:p>
    <w:p w:rsidR="00A338E6" w:rsidRDefault="005F1DD0">
      <w:r>
        <w:rPr>
          <w:rFonts w:hint="eastAsia"/>
        </w:rPr>
        <w:t xml:space="preserve">from </w:t>
      </w:r>
      <w:proofErr w:type="spellStart"/>
      <w:r>
        <w:rPr>
          <w:rFonts w:hint="eastAsia"/>
        </w:rPr>
        <w:t>IPython.display</w:t>
      </w:r>
      <w:proofErr w:type="spellEnd"/>
      <w:r>
        <w:rPr>
          <w:rFonts w:hint="eastAsia"/>
        </w:rPr>
        <w:t xml:space="preserve"> import Image</w:t>
      </w:r>
    </w:p>
    <w:p w:rsidR="00A338E6" w:rsidRDefault="005F1DD0">
      <w:r>
        <w:rPr>
          <w:noProof/>
        </w:rPr>
        <w:drawing>
          <wp:inline distT="0" distB="0" distL="114300" distR="114300">
            <wp:extent cx="5481955" cy="2390775"/>
            <wp:effectExtent l="0" t="0" r="4445" b="9525"/>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0"/>
                    <a:stretch>
                      <a:fillRect/>
                    </a:stretch>
                  </pic:blipFill>
                  <pic:spPr>
                    <a:xfrm>
                      <a:off x="0" y="0"/>
                      <a:ext cx="5481955" cy="2390775"/>
                    </a:xfrm>
                    <a:prstGeom prst="rect">
                      <a:avLst/>
                    </a:prstGeom>
                    <a:noFill/>
                    <a:ln>
                      <a:noFill/>
                    </a:ln>
                  </pic:spPr>
                </pic:pic>
              </a:graphicData>
            </a:graphic>
          </wp:inline>
        </w:drawing>
      </w:r>
    </w:p>
    <w:p w:rsidR="00A338E6" w:rsidRDefault="005F1DD0">
      <w:pPr>
        <w:pStyle w:val="a6"/>
        <w:rPr>
          <w:lang w:val="en"/>
        </w:rPr>
      </w:pPr>
      <w:r>
        <w:t>图表</w:t>
      </w:r>
      <w:r>
        <w:t xml:space="preserve"> </w:t>
      </w:r>
      <w:r>
        <w:rPr>
          <w:lang w:val="en"/>
        </w:rPr>
        <w:t>3-4-1</w:t>
      </w:r>
      <w:r>
        <w:rPr>
          <w:lang w:val="en"/>
        </w:rPr>
        <w:t>基于物品协同过滤评估</w:t>
      </w:r>
    </w:p>
    <w:p w:rsidR="00A338E6" w:rsidRDefault="005F1DD0">
      <w:r>
        <w:rPr>
          <w:noProof/>
        </w:rPr>
        <w:lastRenderedPageBreak/>
        <w:drawing>
          <wp:inline distT="0" distB="0" distL="114300" distR="114300">
            <wp:extent cx="5483860" cy="3532505"/>
            <wp:effectExtent l="0" t="0" r="2540" b="1079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1"/>
                    <a:stretch>
                      <a:fillRect/>
                    </a:stretch>
                  </pic:blipFill>
                  <pic:spPr>
                    <a:xfrm>
                      <a:off x="0" y="0"/>
                      <a:ext cx="5483860" cy="3532505"/>
                    </a:xfrm>
                    <a:prstGeom prst="rect">
                      <a:avLst/>
                    </a:prstGeom>
                    <a:noFill/>
                    <a:ln>
                      <a:noFill/>
                    </a:ln>
                  </pic:spPr>
                </pic:pic>
              </a:graphicData>
            </a:graphic>
          </wp:inline>
        </w:drawing>
      </w:r>
    </w:p>
    <w:p w:rsidR="00A338E6" w:rsidRDefault="005F1DD0">
      <w:pPr>
        <w:pStyle w:val="a6"/>
        <w:rPr>
          <w:lang w:val="en"/>
        </w:rPr>
      </w:pPr>
      <w:r>
        <w:t>图表</w:t>
      </w:r>
      <w:r>
        <w:t xml:space="preserve"> </w:t>
      </w:r>
      <w:r>
        <w:rPr>
          <w:lang w:val="en"/>
        </w:rPr>
        <w:t>3-4-2</w:t>
      </w:r>
      <w:r>
        <w:rPr>
          <w:lang w:val="en"/>
        </w:rPr>
        <w:t>基于物品协同过滤推荐结果</w:t>
      </w:r>
    </w:p>
    <w:p w:rsidR="00A338E6" w:rsidRDefault="005F1DD0">
      <w:r>
        <w:rPr>
          <w:noProof/>
        </w:rPr>
        <w:drawing>
          <wp:inline distT="0" distB="0" distL="114300" distR="114300">
            <wp:extent cx="5200650" cy="3228975"/>
            <wp:effectExtent l="0" t="0" r="0"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2"/>
                    <a:stretch>
                      <a:fillRect/>
                    </a:stretch>
                  </pic:blipFill>
                  <pic:spPr>
                    <a:xfrm>
                      <a:off x="0" y="0"/>
                      <a:ext cx="5200650" cy="3228975"/>
                    </a:xfrm>
                    <a:prstGeom prst="rect">
                      <a:avLst/>
                    </a:prstGeom>
                    <a:noFill/>
                    <a:ln>
                      <a:noFill/>
                    </a:ln>
                  </pic:spPr>
                </pic:pic>
              </a:graphicData>
            </a:graphic>
          </wp:inline>
        </w:drawing>
      </w:r>
    </w:p>
    <w:p w:rsidR="00A338E6" w:rsidRDefault="005F1DD0">
      <w:pPr>
        <w:pStyle w:val="a6"/>
        <w:rPr>
          <w:lang w:val="en"/>
        </w:rPr>
      </w:pPr>
      <w:r>
        <w:rPr>
          <w:lang w:val="en"/>
        </w:rPr>
        <w:t xml:space="preserve">    </w:t>
      </w:r>
      <w:proofErr w:type="spellStart"/>
      <w:r>
        <w:rPr>
          <w:lang w:val="en"/>
        </w:rPr>
        <w:t>user_cf_model</w:t>
      </w:r>
      <w:proofErr w:type="spellEnd"/>
      <w:r>
        <w:rPr>
          <w:lang w:val="en"/>
        </w:rPr>
        <w:t xml:space="preserve"> = </w:t>
      </w:r>
      <w:proofErr w:type="spellStart"/>
      <w:r>
        <w:rPr>
          <w:lang w:val="en"/>
        </w:rPr>
        <w:t>usercf.UserBasedCF</w:t>
      </w:r>
      <w:proofErr w:type="spellEnd"/>
      <w:r>
        <w:rPr>
          <w:lang w:val="en"/>
        </w:rPr>
        <w:t>() #</w:t>
      </w:r>
      <w:r>
        <w:rPr>
          <w:lang w:val="en"/>
        </w:rPr>
        <w:t>利用</w:t>
      </w:r>
      <w:r>
        <w:rPr>
          <w:lang w:val="en"/>
        </w:rPr>
        <w:t>usercf.py</w:t>
      </w:r>
    </w:p>
    <w:p w:rsidR="00A338E6" w:rsidRDefault="005F1DD0">
      <w:pPr>
        <w:pStyle w:val="a6"/>
        <w:rPr>
          <w:lang w:val="en"/>
        </w:rPr>
      </w:pPr>
      <w:r>
        <w:t>图表</w:t>
      </w:r>
      <w:r>
        <w:t xml:space="preserve"> </w:t>
      </w:r>
      <w:r>
        <w:fldChar w:fldCharType="begin"/>
      </w:r>
      <w:r>
        <w:instrText xml:space="preserve"> SEQ </w:instrText>
      </w:r>
      <w:r>
        <w:instrText>图表</w:instrText>
      </w:r>
      <w:r>
        <w:instrText xml:space="preserve"> \* ARABIC </w:instrText>
      </w:r>
      <w:r>
        <w:fldChar w:fldCharType="separate"/>
      </w:r>
      <w:r>
        <w:rPr>
          <w:lang w:val="en"/>
        </w:rPr>
        <w:t>3-4-</w:t>
      </w:r>
      <w:r>
        <w:t>5</w:t>
      </w:r>
      <w:r>
        <w:fldChar w:fldCharType="end"/>
      </w:r>
      <w:r>
        <w:rPr>
          <w:lang w:val="en"/>
        </w:rPr>
        <w:t>基于电视节目的</w:t>
      </w:r>
      <w:proofErr w:type="spellStart"/>
      <w:r>
        <w:rPr>
          <w:lang w:val="en"/>
        </w:rPr>
        <w:t>pr</w:t>
      </w:r>
      <w:proofErr w:type="spellEnd"/>
      <w:r>
        <w:rPr>
          <w:lang w:val="en"/>
        </w:rPr>
        <w:t>曲线</w:t>
      </w:r>
    </w:p>
    <w:p w:rsidR="00A338E6" w:rsidRDefault="005F1DD0">
      <w:r>
        <w:rPr>
          <w:noProof/>
        </w:rPr>
        <w:drawing>
          <wp:inline distT="0" distB="0" distL="114300" distR="114300">
            <wp:extent cx="5487035" cy="478155"/>
            <wp:effectExtent l="0" t="0" r="18415" b="171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3"/>
                    <a:stretch>
                      <a:fillRect/>
                    </a:stretch>
                  </pic:blipFill>
                  <pic:spPr>
                    <a:xfrm>
                      <a:off x="0" y="0"/>
                      <a:ext cx="5487035" cy="478155"/>
                    </a:xfrm>
                    <a:prstGeom prst="rect">
                      <a:avLst/>
                    </a:prstGeom>
                    <a:noFill/>
                    <a:ln>
                      <a:noFill/>
                    </a:ln>
                  </pic:spPr>
                </pic:pic>
              </a:graphicData>
            </a:graphic>
          </wp:inline>
        </w:drawing>
      </w:r>
    </w:p>
    <w:p w:rsidR="00A338E6" w:rsidRDefault="00A338E6">
      <w:pPr>
        <w:rPr>
          <w:lang w:val="en"/>
        </w:rPr>
      </w:pPr>
    </w:p>
    <w:p w:rsidR="006D4B00" w:rsidRDefault="006D4B00">
      <w:pPr>
        <w:rPr>
          <w:lang w:val="en"/>
        </w:rPr>
      </w:pPr>
    </w:p>
    <w:p w:rsidR="006D4B00" w:rsidRDefault="006D4B00">
      <w:pPr>
        <w:rPr>
          <w:rFonts w:hint="eastAsia"/>
          <w:lang w:val="en"/>
        </w:rPr>
      </w:pPr>
    </w:p>
    <w:p w:rsidR="00A338E6" w:rsidRDefault="005F1DD0">
      <w:pPr>
        <w:pStyle w:val="a0"/>
        <w:outlineLvl w:val="1"/>
      </w:pPr>
      <w:bookmarkStart w:id="27" w:name="_Toc12431931"/>
      <w:r>
        <w:rPr>
          <w:rFonts w:hint="eastAsia"/>
        </w:rPr>
        <w:lastRenderedPageBreak/>
        <w:t>模型比较与总结评价</w:t>
      </w:r>
      <w:bookmarkEnd w:id="27"/>
    </w:p>
    <w:p w:rsidR="00A338E6" w:rsidRDefault="005F1DD0">
      <w:pPr>
        <w:ind w:firstLine="420"/>
        <w:rPr>
          <w:sz w:val="24"/>
          <w:szCs w:val="24"/>
          <w:lang w:val="en"/>
        </w:rPr>
      </w:pPr>
      <w:r>
        <w:rPr>
          <w:sz w:val="24"/>
          <w:szCs w:val="24"/>
          <w:lang w:val="en"/>
        </w:rPr>
        <w:t>通过两个模型的比较可以发现基于用户的推荐要比基于物品的推荐的效果和准确率要高的多，而基于物品的推荐中甚至存在推荐不出电视节目的情况。</w:t>
      </w:r>
    </w:p>
    <w:p w:rsidR="00A338E6" w:rsidRDefault="005F1DD0">
      <w:pPr>
        <w:ind w:firstLine="420"/>
        <w:rPr>
          <w:sz w:val="24"/>
          <w:szCs w:val="24"/>
          <w:lang w:val="en"/>
        </w:rPr>
      </w:pPr>
      <w:r>
        <w:rPr>
          <w:sz w:val="24"/>
          <w:szCs w:val="24"/>
          <w:lang w:val="en"/>
        </w:rPr>
        <w:t>对比对多个用户推荐的</w:t>
      </w:r>
      <w:r>
        <w:rPr>
          <w:sz w:val="24"/>
          <w:szCs w:val="24"/>
          <w:lang w:val="en"/>
        </w:rPr>
        <w:t>pc</w:t>
      </w:r>
      <w:r>
        <w:rPr>
          <w:sz w:val="24"/>
          <w:szCs w:val="24"/>
          <w:lang w:val="en"/>
        </w:rPr>
        <w:t>曲线可发现基于用户协同过滤的推荐模型相对来说还是比较高准确度的。</w:t>
      </w:r>
    </w:p>
    <w:p w:rsidR="00A338E6" w:rsidRDefault="005F1DD0">
      <w:pPr>
        <w:widowControl/>
        <w:spacing w:line="300" w:lineRule="auto"/>
        <w:ind w:firstLineChars="200" w:firstLine="480"/>
        <w:jc w:val="left"/>
        <w:rPr>
          <w:rFonts w:asciiTheme="minorEastAsia" w:eastAsiaTheme="minorEastAsia" w:hAnsiTheme="minorEastAsia" w:cstheme="minorEastAsia"/>
          <w:color w:val="333333"/>
          <w:kern w:val="0"/>
          <w:sz w:val="24"/>
          <w:szCs w:val="24"/>
          <w:shd w:val="clear" w:color="auto" w:fill="FFFFFF"/>
          <w:lang w:val="en" w:bidi="ar"/>
        </w:rPr>
      </w:pPr>
      <w:r>
        <w:rPr>
          <w:rFonts w:asciiTheme="minorEastAsia" w:eastAsiaTheme="minorEastAsia" w:hAnsiTheme="minorEastAsia" w:cstheme="minorEastAsia" w:hint="eastAsia"/>
          <w:color w:val="222222"/>
          <w:kern w:val="0"/>
          <w:sz w:val="24"/>
          <w:szCs w:val="24"/>
          <w:shd w:val="clear" w:color="auto" w:fill="FFFFFF"/>
          <w:lang w:bidi="ar"/>
        </w:rPr>
        <w:t>基于用户的协同过滤推荐算法先使用统计技术寻找与目标用户有相同喜好的邻居，然后根据目标用户的邻居的喜好产生向目标用户的推荐。基本原理就是利用用户访问行为的相似性来互相推荐用户可能感兴趣的资源</w:t>
      </w:r>
      <w:r>
        <w:rPr>
          <w:rFonts w:asciiTheme="minorEastAsia" w:eastAsiaTheme="minorEastAsia" w:hAnsiTheme="minorEastAsia" w:cstheme="minorEastAsia" w:hint="eastAsia"/>
          <w:color w:val="222222"/>
          <w:kern w:val="0"/>
          <w:sz w:val="24"/>
          <w:szCs w:val="24"/>
          <w:shd w:val="clear" w:color="auto" w:fill="FFFFFF"/>
          <w:lang w:val="en" w:bidi="ar"/>
        </w:rPr>
        <w:t>。</w:t>
      </w:r>
      <w:r>
        <w:rPr>
          <w:rFonts w:asciiTheme="minorEastAsia" w:eastAsiaTheme="minorEastAsia" w:hAnsiTheme="minorEastAsia" w:cstheme="minorEastAsia" w:hint="eastAsia"/>
          <w:sz w:val="24"/>
          <w:szCs w:val="24"/>
          <w:lang w:val="en"/>
        </w:rPr>
        <w:t>基于用户的协同过滤算法</w:t>
      </w:r>
      <w:r>
        <w:rPr>
          <w:rFonts w:asciiTheme="minorEastAsia" w:eastAsiaTheme="minorEastAsia" w:hAnsiTheme="minorEastAsia" w:cstheme="minorEastAsia" w:hint="eastAsia"/>
          <w:color w:val="333333"/>
          <w:kern w:val="0"/>
          <w:sz w:val="24"/>
          <w:szCs w:val="24"/>
          <w:shd w:val="clear" w:color="auto" w:fill="FFFFFF"/>
          <w:lang w:bidi="ar"/>
        </w:rPr>
        <w:t>适用于用户较少的场合，如果用户很多，计算用户相似度矩阵代价很大</w:t>
      </w:r>
      <w:r>
        <w:rPr>
          <w:rFonts w:asciiTheme="minorEastAsia" w:eastAsiaTheme="minorEastAsia" w:hAnsiTheme="minorEastAsia" w:cstheme="minorEastAsia" w:hint="eastAsia"/>
          <w:color w:val="333333"/>
          <w:kern w:val="0"/>
          <w:sz w:val="24"/>
          <w:szCs w:val="24"/>
          <w:shd w:val="clear" w:color="auto" w:fill="FFFFFF"/>
          <w:lang w:val="en" w:bidi="ar"/>
        </w:rPr>
        <w:t>,适合</w:t>
      </w:r>
      <w:r>
        <w:rPr>
          <w:rFonts w:asciiTheme="minorEastAsia" w:eastAsiaTheme="minorEastAsia" w:hAnsiTheme="minorEastAsia" w:cstheme="minorEastAsia" w:hint="eastAsia"/>
          <w:color w:val="333333"/>
          <w:kern w:val="0"/>
          <w:sz w:val="24"/>
          <w:szCs w:val="24"/>
          <w:shd w:val="clear" w:color="auto" w:fill="FFFFFF"/>
          <w:lang w:bidi="ar"/>
        </w:rPr>
        <w:t>效性较强，用户个性化兴趣不太明显的领域</w:t>
      </w:r>
      <w:r>
        <w:rPr>
          <w:rFonts w:asciiTheme="minorEastAsia" w:eastAsiaTheme="minorEastAsia" w:hAnsiTheme="minorEastAsia" w:cstheme="minorEastAsia"/>
          <w:color w:val="333333"/>
          <w:kern w:val="0"/>
          <w:sz w:val="24"/>
          <w:szCs w:val="24"/>
          <w:shd w:val="clear" w:color="auto" w:fill="FFFFFF"/>
          <w:lang w:val="en" w:bidi="ar"/>
        </w:rPr>
        <w:t>。</w:t>
      </w:r>
    </w:p>
    <w:p w:rsidR="00A338E6" w:rsidRDefault="005F1DD0">
      <w:pPr>
        <w:pStyle w:val="af3"/>
        <w:widowControl/>
        <w:shd w:val="clear" w:color="auto" w:fill="FFFFFF"/>
        <w:spacing w:beforeAutospacing="0" w:after="240" w:afterAutospacing="0" w:line="300" w:lineRule="auto"/>
        <w:ind w:firstLineChars="200" w:firstLine="480"/>
        <w:rPr>
          <w:rFonts w:asciiTheme="minorEastAsia" w:eastAsiaTheme="minorEastAsia" w:hAnsiTheme="minorEastAsia" w:cstheme="minorEastAsia"/>
          <w:szCs w:val="24"/>
          <w:shd w:val="clear" w:color="auto" w:fill="FFFFFF"/>
          <w:lang w:val="en"/>
        </w:rPr>
      </w:pPr>
      <w:r>
        <w:rPr>
          <w:rFonts w:asciiTheme="minorEastAsia" w:eastAsiaTheme="minorEastAsia" w:hAnsiTheme="minorEastAsia" w:cstheme="minorEastAsia" w:hint="eastAsia"/>
          <w:color w:val="4D4D4D"/>
          <w:szCs w:val="24"/>
          <w:shd w:val="clear" w:color="auto" w:fill="FFFFFF"/>
        </w:rPr>
        <w:t>优缺点：</w:t>
      </w:r>
      <w:r>
        <w:rPr>
          <w:rFonts w:asciiTheme="minorEastAsia" w:eastAsiaTheme="minorEastAsia" w:hAnsiTheme="minorEastAsia" w:cstheme="minorEastAsia" w:hint="eastAsia"/>
          <w:szCs w:val="24"/>
          <w:shd w:val="clear" w:color="auto" w:fill="FFFFFF"/>
        </w:rPr>
        <w:t>群体/个体：更依赖于当前用户相近的用户群体的社会化行为</w:t>
      </w:r>
      <w:r>
        <w:rPr>
          <w:rFonts w:asciiTheme="minorEastAsia" w:eastAsiaTheme="minorEastAsia" w:hAnsiTheme="minorEastAsia" w:cstheme="minorEastAsia"/>
          <w:szCs w:val="24"/>
          <w:shd w:val="clear" w:color="auto" w:fill="FFFFFF"/>
          <w:lang w:val="en"/>
        </w:rPr>
        <w:t>。</w:t>
      </w:r>
      <w:r>
        <w:rPr>
          <w:rFonts w:asciiTheme="minorEastAsia" w:eastAsiaTheme="minorEastAsia" w:hAnsiTheme="minorEastAsia" w:cstheme="minorEastAsia" w:hint="eastAsia"/>
          <w:szCs w:val="24"/>
          <w:shd w:val="clear" w:color="auto" w:fill="FFFFFF"/>
        </w:rPr>
        <w:t>计算代价：适用于用户数较少的场合</w:t>
      </w:r>
      <w:r>
        <w:rPr>
          <w:rFonts w:asciiTheme="minorEastAsia" w:eastAsiaTheme="minorEastAsia" w:hAnsiTheme="minorEastAsia" w:cstheme="minorEastAsia"/>
          <w:szCs w:val="24"/>
          <w:shd w:val="clear" w:color="auto" w:fill="FFFFFF"/>
          <w:lang w:val="en"/>
        </w:rPr>
        <w:t>。</w:t>
      </w:r>
      <w:r>
        <w:rPr>
          <w:rFonts w:asciiTheme="minorEastAsia" w:eastAsiaTheme="minorEastAsia" w:hAnsiTheme="minorEastAsia" w:cstheme="minorEastAsia" w:hint="eastAsia"/>
          <w:szCs w:val="24"/>
          <w:shd w:val="clear" w:color="auto" w:fill="FFFFFF"/>
        </w:rPr>
        <w:t>适用场景：时效性强，用户个性化兴趣不太显著的场合</w:t>
      </w:r>
      <w:r>
        <w:rPr>
          <w:rFonts w:asciiTheme="minorEastAsia" w:eastAsiaTheme="minorEastAsia" w:hAnsiTheme="minorEastAsia" w:cstheme="minorEastAsia"/>
          <w:szCs w:val="24"/>
          <w:shd w:val="clear" w:color="auto" w:fill="FFFFFF"/>
          <w:lang w:val="en"/>
        </w:rPr>
        <w:t>。</w:t>
      </w:r>
      <w:r>
        <w:rPr>
          <w:rFonts w:asciiTheme="minorEastAsia" w:eastAsiaTheme="minorEastAsia" w:hAnsiTheme="minorEastAsia" w:cstheme="minorEastAsia" w:hint="eastAsia"/>
          <w:szCs w:val="24"/>
          <w:shd w:val="clear" w:color="auto" w:fill="FFFFFF"/>
        </w:rPr>
        <w:t>冷启动：新加入的物品能很快进入推荐列表</w:t>
      </w:r>
      <w:r>
        <w:rPr>
          <w:rFonts w:asciiTheme="minorEastAsia" w:eastAsiaTheme="minorEastAsia" w:hAnsiTheme="minorEastAsia" w:cstheme="minorEastAsia"/>
          <w:szCs w:val="24"/>
          <w:shd w:val="clear" w:color="auto" w:fill="FFFFFF"/>
          <w:lang w:val="en"/>
        </w:rPr>
        <w:t>。</w:t>
      </w:r>
      <w:r>
        <w:rPr>
          <w:rFonts w:asciiTheme="minorEastAsia" w:eastAsiaTheme="minorEastAsia" w:hAnsiTheme="minorEastAsia" w:cstheme="minorEastAsia" w:hint="eastAsia"/>
          <w:szCs w:val="24"/>
          <w:shd w:val="clear" w:color="auto" w:fill="FFFFFF"/>
        </w:rPr>
        <w:t>实时性：用户新的行为不一定导致推荐结果的变化</w:t>
      </w:r>
      <w:r>
        <w:rPr>
          <w:rFonts w:asciiTheme="minorEastAsia" w:eastAsiaTheme="minorEastAsia" w:hAnsiTheme="minorEastAsia" w:cstheme="minorEastAsia"/>
          <w:szCs w:val="24"/>
          <w:shd w:val="clear" w:color="auto" w:fill="FFFFFF"/>
          <w:lang w:val="en"/>
        </w:rPr>
        <w:t>。</w:t>
      </w:r>
    </w:p>
    <w:p w:rsidR="00A338E6" w:rsidRDefault="005F1DD0">
      <w:pPr>
        <w:widowControl/>
        <w:spacing w:afterAutospacing="1" w:line="300" w:lineRule="auto"/>
        <w:ind w:firstLine="420"/>
        <w:rPr>
          <w:rFonts w:asciiTheme="minorEastAsia" w:eastAsiaTheme="minorEastAsia" w:hAnsiTheme="minorEastAsia" w:cstheme="minorEastAsia"/>
          <w:sz w:val="24"/>
          <w:szCs w:val="24"/>
        </w:rPr>
      </w:pPr>
      <w:proofErr w:type="spellStart"/>
      <w:r>
        <w:rPr>
          <w:rFonts w:asciiTheme="minorEastAsia" w:eastAsiaTheme="minorEastAsia" w:hAnsiTheme="minorEastAsia" w:cstheme="minorEastAsia"/>
          <w:color w:val="555555"/>
          <w:sz w:val="24"/>
          <w:szCs w:val="24"/>
          <w:shd w:val="clear" w:color="auto" w:fill="FFFFFF"/>
          <w:lang w:val="en"/>
        </w:rPr>
        <w:t>itemCF</w:t>
      </w:r>
      <w:proofErr w:type="spellEnd"/>
      <w:r>
        <w:rPr>
          <w:rFonts w:asciiTheme="minorEastAsia" w:eastAsiaTheme="minorEastAsia" w:hAnsiTheme="minorEastAsia" w:cstheme="minorEastAsia" w:hint="eastAsia"/>
          <w:color w:val="555555"/>
          <w:sz w:val="24"/>
          <w:szCs w:val="24"/>
          <w:shd w:val="clear" w:color="auto" w:fill="FFFFFF"/>
        </w:rPr>
        <w:t>适用于物品数明显小于用户数的场合，否则物品相似度矩阵计算代价很大</w:t>
      </w:r>
      <w:r>
        <w:rPr>
          <w:rFonts w:asciiTheme="minorEastAsia" w:eastAsiaTheme="minorEastAsia" w:hAnsiTheme="minorEastAsia" w:cstheme="minorEastAsia" w:hint="eastAsia"/>
          <w:color w:val="555555"/>
          <w:sz w:val="24"/>
          <w:szCs w:val="24"/>
          <w:shd w:val="clear" w:color="auto" w:fill="FFFFFF"/>
          <w:lang w:val="en"/>
        </w:rPr>
        <w:t>，</w:t>
      </w:r>
      <w:r>
        <w:rPr>
          <w:rFonts w:asciiTheme="minorEastAsia" w:eastAsiaTheme="minorEastAsia" w:hAnsiTheme="minorEastAsia" w:cstheme="minorEastAsia" w:hint="eastAsia"/>
          <w:color w:val="555555"/>
          <w:sz w:val="24"/>
          <w:szCs w:val="24"/>
          <w:shd w:val="clear" w:color="auto" w:fill="FFFFFF"/>
        </w:rPr>
        <w:t>适合长尾物品丰富，用户个性化需求强的领域</w:t>
      </w:r>
      <w:r>
        <w:rPr>
          <w:rFonts w:asciiTheme="minorEastAsia" w:eastAsiaTheme="minorEastAsia" w:hAnsiTheme="minorEastAsia" w:cstheme="minorEastAsia" w:hint="eastAsia"/>
          <w:color w:val="555555"/>
          <w:sz w:val="24"/>
          <w:szCs w:val="24"/>
          <w:shd w:val="clear" w:color="auto" w:fill="FFFFFF"/>
          <w:lang w:val="en"/>
        </w:rPr>
        <w:t>，</w:t>
      </w:r>
      <w:r>
        <w:rPr>
          <w:rFonts w:asciiTheme="minorEastAsia" w:eastAsiaTheme="minorEastAsia" w:hAnsiTheme="minorEastAsia" w:cstheme="minorEastAsia" w:hint="eastAsia"/>
          <w:color w:val="555555"/>
          <w:sz w:val="24"/>
          <w:szCs w:val="24"/>
          <w:shd w:val="clear" w:color="auto" w:fill="FFFFFF"/>
        </w:rPr>
        <w:t>对新用户友好，对新物品不友好，因为物品相似度矩阵不需要很强的实时性利用</w:t>
      </w:r>
      <w:r>
        <w:rPr>
          <w:rFonts w:asciiTheme="minorEastAsia" w:eastAsiaTheme="minorEastAsia" w:hAnsiTheme="minorEastAsia" w:cstheme="minorEastAsia" w:hint="eastAsia"/>
          <w:color w:val="555555"/>
          <w:sz w:val="24"/>
          <w:szCs w:val="24"/>
          <w:shd w:val="clear" w:color="auto" w:fill="FFFFFF"/>
          <w:lang w:val="en"/>
        </w:rPr>
        <w:t>，</w:t>
      </w:r>
      <w:r>
        <w:rPr>
          <w:rFonts w:asciiTheme="minorEastAsia" w:eastAsiaTheme="minorEastAsia" w:hAnsiTheme="minorEastAsia" w:cstheme="minorEastAsia" w:hint="eastAsia"/>
          <w:color w:val="555555"/>
          <w:sz w:val="24"/>
          <w:szCs w:val="24"/>
          <w:shd w:val="clear" w:color="auto" w:fill="FFFFFF"/>
        </w:rPr>
        <w:t>用户历史行为做推荐解释，比较令用户信服</w:t>
      </w:r>
    </w:p>
    <w:p w:rsidR="00A338E6" w:rsidRDefault="005F1DD0">
      <w:pPr>
        <w:pStyle w:val="af3"/>
        <w:widowControl/>
        <w:shd w:val="clear" w:color="auto" w:fill="FFFFFF"/>
        <w:spacing w:beforeAutospacing="0" w:after="375" w:afterAutospacing="0" w:line="300" w:lineRule="auto"/>
        <w:ind w:firstLineChars="200" w:firstLine="480"/>
        <w:jc w:val="both"/>
        <w:rPr>
          <w:rFonts w:asciiTheme="minorEastAsia" w:eastAsiaTheme="minorEastAsia" w:hAnsiTheme="minorEastAsia" w:cstheme="minorEastAsia"/>
          <w:color w:val="555555"/>
          <w:szCs w:val="24"/>
        </w:rPr>
      </w:pPr>
      <w:r>
        <w:rPr>
          <w:rFonts w:asciiTheme="minorEastAsia" w:eastAsiaTheme="minorEastAsia" w:hAnsiTheme="minorEastAsia" w:cstheme="minorEastAsia" w:hint="eastAsia"/>
          <w:color w:val="555555"/>
          <w:szCs w:val="24"/>
          <w:shd w:val="clear" w:color="auto" w:fill="FFFFFF"/>
        </w:rPr>
        <w:t xml:space="preserve">因此，可以看出 </w:t>
      </w:r>
      <w:proofErr w:type="spellStart"/>
      <w:r>
        <w:rPr>
          <w:rFonts w:asciiTheme="minorEastAsia" w:eastAsiaTheme="minorEastAsia" w:hAnsiTheme="minorEastAsia" w:cstheme="minorEastAsia" w:hint="eastAsia"/>
          <w:color w:val="555555"/>
          <w:szCs w:val="24"/>
          <w:shd w:val="clear" w:color="auto" w:fill="FFFFFF"/>
        </w:rPr>
        <w:t>UserCF</w:t>
      </w:r>
      <w:proofErr w:type="spellEnd"/>
      <w:r>
        <w:rPr>
          <w:rFonts w:asciiTheme="minorEastAsia" w:eastAsiaTheme="minorEastAsia" w:hAnsiTheme="minorEastAsia" w:cstheme="minorEastAsia" w:hint="eastAsia"/>
          <w:color w:val="555555"/>
          <w:szCs w:val="24"/>
          <w:shd w:val="clear" w:color="auto" w:fill="FFFFFF"/>
        </w:rPr>
        <w:t xml:space="preserve"> 适用于物品增长很快，实时性较高的场合，比如新闻推荐。而在图书、电子商务和电影领域，比如京东、天猫、优酷中，</w:t>
      </w:r>
      <w:proofErr w:type="spellStart"/>
      <w:r>
        <w:rPr>
          <w:rFonts w:asciiTheme="minorEastAsia" w:eastAsiaTheme="minorEastAsia" w:hAnsiTheme="minorEastAsia" w:cstheme="minorEastAsia" w:hint="eastAsia"/>
          <w:color w:val="555555"/>
          <w:szCs w:val="24"/>
          <w:shd w:val="clear" w:color="auto" w:fill="FFFFFF"/>
        </w:rPr>
        <w:t>ItemCF</w:t>
      </w:r>
      <w:proofErr w:type="spellEnd"/>
      <w:r>
        <w:rPr>
          <w:rFonts w:asciiTheme="minorEastAsia" w:eastAsiaTheme="minorEastAsia" w:hAnsiTheme="minorEastAsia" w:cstheme="minorEastAsia" w:hint="eastAsia"/>
          <w:color w:val="555555"/>
          <w:szCs w:val="24"/>
          <w:shd w:val="clear" w:color="auto" w:fill="FFFFFF"/>
        </w:rPr>
        <w:t xml:space="preserve"> 则能极大地发挥优势。在这些网站中，用户的兴趣是比较固定和持久的，而且这些网站的物品更新速度不会特别快，一天一更新是在忍受范围内的。</w:t>
      </w:r>
    </w:p>
    <w:p w:rsidR="00A338E6" w:rsidRDefault="00A338E6">
      <w:pPr>
        <w:pStyle w:val="af3"/>
        <w:widowControl/>
        <w:shd w:val="clear" w:color="auto" w:fill="FFFFFF"/>
        <w:spacing w:beforeAutospacing="0" w:after="240" w:afterAutospacing="0" w:line="300" w:lineRule="auto"/>
        <w:ind w:firstLineChars="200" w:firstLine="480"/>
        <w:rPr>
          <w:rFonts w:asciiTheme="minorEastAsia" w:eastAsiaTheme="minorEastAsia" w:hAnsiTheme="minorEastAsia" w:cstheme="minorEastAsia"/>
          <w:szCs w:val="24"/>
          <w:shd w:val="clear" w:color="auto" w:fill="FFFFFF"/>
          <w:lang w:val="en"/>
        </w:rPr>
      </w:pPr>
    </w:p>
    <w:p w:rsidR="00A338E6" w:rsidRDefault="00A338E6">
      <w:pPr>
        <w:widowControl/>
        <w:spacing w:line="300" w:lineRule="auto"/>
        <w:ind w:firstLineChars="200" w:firstLine="480"/>
        <w:jc w:val="left"/>
        <w:rPr>
          <w:rFonts w:asciiTheme="minorEastAsia" w:eastAsiaTheme="minorEastAsia" w:hAnsiTheme="minorEastAsia" w:cstheme="minorEastAsia"/>
          <w:color w:val="333333"/>
          <w:kern w:val="0"/>
          <w:sz w:val="24"/>
          <w:szCs w:val="24"/>
          <w:shd w:val="clear" w:color="auto" w:fill="FFFFFF"/>
          <w:lang w:val="en" w:bidi="ar"/>
        </w:rPr>
      </w:pPr>
    </w:p>
    <w:p w:rsidR="00A338E6" w:rsidRDefault="00A338E6">
      <w:pPr>
        <w:widowControl/>
        <w:jc w:val="left"/>
        <w:rPr>
          <w:lang w:val="en"/>
        </w:rPr>
      </w:pPr>
    </w:p>
    <w:p w:rsidR="00A338E6" w:rsidRDefault="00A338E6">
      <w:pPr>
        <w:rPr>
          <w:lang w:val="en"/>
        </w:rPr>
      </w:pPr>
    </w:p>
    <w:p w:rsidR="00A338E6" w:rsidRDefault="00A338E6"/>
    <w:p w:rsidR="00A338E6" w:rsidRDefault="00A338E6"/>
    <w:p w:rsidR="00A338E6" w:rsidRDefault="005F1DD0">
      <w:pPr>
        <w:pStyle w:val="2"/>
      </w:pPr>
      <w:r>
        <w:br w:type="page"/>
      </w:r>
      <w:bookmarkStart w:id="28" w:name="_Toc12431932"/>
      <w:r>
        <w:rPr>
          <w:rFonts w:hint="eastAsia"/>
        </w:rPr>
        <w:lastRenderedPageBreak/>
        <w:t>总结</w:t>
      </w:r>
      <w:bookmarkStart w:id="29" w:name="_GoBack"/>
      <w:bookmarkEnd w:id="29"/>
      <w:r>
        <w:rPr>
          <w:rFonts w:hint="eastAsia"/>
        </w:rPr>
        <w:t>与展望</w:t>
      </w:r>
      <w:bookmarkEnd w:id="28"/>
    </w:p>
    <w:bookmarkEnd w:id="15"/>
    <w:bookmarkEnd w:id="17"/>
    <w:p w:rsidR="00A338E6" w:rsidRDefault="005F1DD0">
      <w:pPr>
        <w:pStyle w:val="afd"/>
        <w:rPr>
          <w:rFonts w:asciiTheme="minorEastAsia" w:eastAsiaTheme="minorEastAsia" w:hAnsiTheme="minorEastAsia" w:cstheme="minorEastAsia"/>
          <w:lang w:val="en"/>
        </w:rPr>
      </w:pPr>
      <w:r>
        <w:rPr>
          <w:rFonts w:asciiTheme="minorEastAsia" w:eastAsiaTheme="minorEastAsia" w:hAnsiTheme="minorEastAsia" w:cstheme="minorEastAsia"/>
          <w:lang w:val="en"/>
        </w:rPr>
        <w:t>基于用户和基于物品的协同过滤推荐算法各有各的优势，各有各的应用场景，应该根据具体的应用场景和数据来综合考虑使用哪一种或者结合两种算法来决绝推荐电视节目的问题。</w:t>
      </w:r>
      <w:r>
        <w:rPr>
          <w:rFonts w:asciiTheme="minorEastAsia" w:eastAsiaTheme="minorEastAsia" w:hAnsiTheme="minorEastAsia" w:cstheme="minorEastAsia" w:hint="eastAsia"/>
          <w:lang w:val="en"/>
        </w:rPr>
        <w:t xml:space="preserve"> </w:t>
      </w:r>
    </w:p>
    <w:p w:rsidR="00A338E6" w:rsidRDefault="005F1DD0">
      <w:pPr>
        <w:pStyle w:val="afd"/>
        <w:rPr>
          <w:rFonts w:asciiTheme="minorEastAsia" w:eastAsiaTheme="minorEastAsia" w:hAnsiTheme="minorEastAsia" w:cstheme="minorEastAsia"/>
          <w:lang w:val="en"/>
        </w:rPr>
      </w:pPr>
      <w:r>
        <w:rPr>
          <w:rFonts w:asciiTheme="minorEastAsia" w:eastAsiaTheme="minorEastAsia" w:hAnsiTheme="minorEastAsia" w:cstheme="minorEastAsia" w:hint="eastAsia"/>
          <w:lang w:val="en"/>
        </w:rPr>
        <w:t>总体来说,基于用户和基于物品(电视节目)的协同过滤推荐算法的构建还是比较顺利的,但是模型的准确率相对来说是比较低的,召回率也有点高.可能是数据量不够或者数据清理不够干净而造成的模型准确率总体来说比较低</w:t>
      </w:r>
      <w:r>
        <w:rPr>
          <w:rFonts w:asciiTheme="minorEastAsia" w:eastAsiaTheme="minorEastAsia" w:hAnsiTheme="minorEastAsia" w:cstheme="minorEastAsia"/>
          <w:lang w:val="en"/>
        </w:rPr>
        <w:t>。</w:t>
      </w:r>
    </w:p>
    <w:p w:rsidR="00A338E6" w:rsidRDefault="005F1DD0">
      <w:pPr>
        <w:pStyle w:val="afd"/>
        <w:rPr>
          <w:rFonts w:asciiTheme="minorEastAsia" w:eastAsiaTheme="minorEastAsia" w:hAnsiTheme="minorEastAsia" w:cstheme="minorEastAsia"/>
          <w:lang w:val="en"/>
        </w:rPr>
      </w:pPr>
      <w:r>
        <w:rPr>
          <w:rFonts w:asciiTheme="minorEastAsia" w:eastAsiaTheme="minorEastAsia" w:hAnsiTheme="minorEastAsia" w:cstheme="minorEastAsia" w:hint="eastAsia"/>
          <w:lang w:val="en"/>
        </w:rPr>
        <w:t>模型的运行起来比较耗资源,以后可能会在提高模型准确率的同时降低模型的资源消耗</w:t>
      </w:r>
      <w:r>
        <w:rPr>
          <w:rFonts w:asciiTheme="minorEastAsia" w:eastAsiaTheme="minorEastAsia" w:hAnsiTheme="minorEastAsia" w:cstheme="minorEastAsia"/>
          <w:lang w:val="en"/>
        </w:rPr>
        <w:t>。</w:t>
      </w:r>
    </w:p>
    <w:p w:rsidR="00A338E6" w:rsidRDefault="005F1DD0">
      <w:pPr>
        <w:pStyle w:val="af3"/>
        <w:widowControl/>
        <w:shd w:val="clear" w:color="auto" w:fill="FFFFFF"/>
        <w:spacing w:beforeAutospacing="0" w:after="240" w:afterAutospacing="0" w:line="30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lang w:val="en"/>
        </w:rPr>
        <w:t>推荐算法</w:t>
      </w:r>
      <w:r>
        <w:rPr>
          <w:rFonts w:asciiTheme="minorEastAsia" w:eastAsiaTheme="minorEastAsia" w:hAnsiTheme="minorEastAsia" w:cstheme="minorEastAsia" w:hint="eastAsia"/>
          <w:color w:val="4D4D4D"/>
          <w:szCs w:val="24"/>
          <w:shd w:val="clear" w:color="auto" w:fill="FFFFFF"/>
        </w:rPr>
        <w:t>随着信息的快速增长，信息重复和信息过多导致的被动获取的信息过载，通过搜索引擎主动获得高质量的信息也会花费更多的成本，推荐系统是解决这些问题最有潜力的方法，其</w:t>
      </w:r>
      <w:r>
        <w:rPr>
          <w:rFonts w:asciiTheme="minorEastAsia" w:eastAsiaTheme="minorEastAsia" w:hAnsiTheme="minorEastAsia" w:cstheme="minorEastAsia" w:hint="eastAsia"/>
          <w:color w:val="333333"/>
          <w:szCs w:val="24"/>
          <w:shd w:val="clear" w:color="auto" w:fill="FFFFFF"/>
        </w:rPr>
        <w:t>帮助用户快速发现感兴趣和高质量的信息，提升用户体验。增加用户使用产品时间减少用户浏览到重复或者厌恶的信息带来的不利影响</w:t>
      </w:r>
      <w:r>
        <w:rPr>
          <w:rFonts w:asciiTheme="minorEastAsia" w:eastAsiaTheme="minorEastAsia" w:hAnsiTheme="minorEastAsia" w:cstheme="minorEastAsia" w:hint="eastAsia"/>
          <w:color w:val="333333"/>
          <w:szCs w:val="24"/>
          <w:shd w:val="clear" w:color="auto" w:fill="FFFFFF"/>
          <w:lang w:val="en"/>
        </w:rPr>
        <w:t>，</w:t>
      </w:r>
      <w:r>
        <w:rPr>
          <w:rFonts w:asciiTheme="minorEastAsia" w:eastAsiaTheme="minorEastAsia" w:hAnsiTheme="minorEastAsia" w:cstheme="minorEastAsia" w:hint="eastAsia"/>
          <w:color w:val="333333"/>
          <w:szCs w:val="24"/>
          <w:shd w:val="clear" w:color="auto" w:fill="FFFFFF"/>
        </w:rPr>
        <w:t>提供个性化信息，信息的推荐更为精准。</w:t>
      </w:r>
    </w:p>
    <w:p w:rsidR="00A338E6" w:rsidRDefault="00A338E6">
      <w:pPr>
        <w:pStyle w:val="afd"/>
        <w:rPr>
          <w:lang w:val="en"/>
        </w:rPr>
      </w:pPr>
    </w:p>
    <w:p w:rsidR="00A338E6" w:rsidRDefault="00A338E6"/>
    <w:p w:rsidR="00A338E6" w:rsidRDefault="00A338E6"/>
    <w:p w:rsidR="00A338E6" w:rsidRDefault="00A338E6"/>
    <w:p w:rsidR="00A338E6" w:rsidRDefault="00A338E6"/>
    <w:p w:rsidR="00A338E6" w:rsidRDefault="00A338E6"/>
    <w:p w:rsidR="00A338E6" w:rsidRDefault="00A338E6"/>
    <w:p w:rsidR="00A338E6" w:rsidRDefault="00A338E6"/>
    <w:p w:rsidR="00A338E6" w:rsidRDefault="00A338E6"/>
    <w:p w:rsidR="00A338E6" w:rsidRDefault="00A338E6">
      <w:pPr>
        <w:rPr>
          <w:b/>
        </w:rPr>
      </w:pPr>
    </w:p>
    <w:p w:rsidR="00A338E6" w:rsidRDefault="00A338E6">
      <w:pPr>
        <w:rPr>
          <w:b/>
        </w:rPr>
      </w:pPr>
    </w:p>
    <w:p w:rsidR="00A338E6" w:rsidRDefault="00A338E6">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D568CB" w:rsidRDefault="00D568CB">
      <w:pPr>
        <w:rPr>
          <w:b/>
        </w:rPr>
      </w:pPr>
    </w:p>
    <w:p w:rsidR="00A338E6" w:rsidRDefault="00A338E6">
      <w:pPr>
        <w:rPr>
          <w:b/>
        </w:rPr>
      </w:pPr>
    </w:p>
    <w:p w:rsidR="00A338E6" w:rsidRDefault="005F1DD0">
      <w:pPr>
        <w:pStyle w:val="aff0"/>
      </w:pPr>
      <w:bookmarkStart w:id="30" w:name="_Toc12431933"/>
      <w:bookmarkStart w:id="31" w:name="_Toc228340959"/>
      <w:r>
        <w:rPr>
          <w:rFonts w:hint="eastAsia"/>
        </w:rPr>
        <w:lastRenderedPageBreak/>
        <w:t>参考文献</w:t>
      </w:r>
      <w:bookmarkEnd w:id="30"/>
      <w:bookmarkEnd w:id="31"/>
      <w:r>
        <w:rPr>
          <w:rFonts w:hint="eastAsia"/>
        </w:rPr>
        <w:t xml:space="preserve"> </w:t>
      </w:r>
    </w:p>
    <w:p w:rsidR="00A338E6" w:rsidRDefault="005F1DD0">
      <w:pPr>
        <w:widowControl/>
        <w:numPr>
          <w:ilvl w:val="0"/>
          <w:numId w:val="6"/>
        </w:numPr>
        <w:spacing w:line="30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222222"/>
          <w:kern w:val="0"/>
          <w:sz w:val="24"/>
          <w:szCs w:val="24"/>
          <w:shd w:val="clear" w:color="auto" w:fill="FFFFFF"/>
          <w:lang w:bidi="ar"/>
        </w:rPr>
        <w:t>刘玮:电子商务系统中的信息推荐方法研究.情报科学.2006,2 </w:t>
      </w:r>
      <w:r>
        <w:rPr>
          <w:rFonts w:asciiTheme="minorEastAsia" w:eastAsiaTheme="minorEastAsia" w:hAnsiTheme="minorEastAsia" w:cstheme="minorEastAsia" w:hint="eastAsia"/>
          <w:color w:val="222222"/>
          <w:kern w:val="0"/>
          <w:sz w:val="24"/>
          <w:szCs w:val="24"/>
          <w:shd w:val="clear" w:color="auto" w:fill="FFFFFF"/>
          <w:lang w:bidi="ar"/>
        </w:rPr>
        <w:br/>
        <w:t>[2]</w:t>
      </w:r>
      <w:proofErr w:type="spellStart"/>
      <w:r>
        <w:rPr>
          <w:rFonts w:asciiTheme="minorEastAsia" w:eastAsiaTheme="minorEastAsia" w:hAnsiTheme="minorEastAsia" w:cstheme="minorEastAsia" w:hint="eastAsia"/>
          <w:color w:val="222222"/>
          <w:kern w:val="0"/>
          <w:sz w:val="24"/>
          <w:szCs w:val="24"/>
          <w:shd w:val="clear" w:color="auto" w:fill="FFFFFF"/>
          <w:lang w:bidi="ar"/>
        </w:rPr>
        <w:t>Badrul</w:t>
      </w:r>
      <w:proofErr w:type="spellEnd"/>
      <w:r>
        <w:rPr>
          <w:rFonts w:asciiTheme="minorEastAsia" w:eastAsiaTheme="minorEastAsia" w:hAnsiTheme="minorEastAsia" w:cstheme="minorEastAsia" w:hint="eastAsia"/>
          <w:color w:val="222222"/>
          <w:kern w:val="0"/>
          <w:sz w:val="24"/>
          <w:szCs w:val="24"/>
          <w:shd w:val="clear" w:color="auto" w:fill="FFFFFF"/>
          <w:lang w:bidi="ar"/>
        </w:rPr>
        <w:t xml:space="preserve"> </w:t>
      </w:r>
      <w:proofErr w:type="spellStart"/>
      <w:r>
        <w:rPr>
          <w:rFonts w:asciiTheme="minorEastAsia" w:eastAsiaTheme="minorEastAsia" w:hAnsiTheme="minorEastAsia" w:cstheme="minorEastAsia" w:hint="eastAsia"/>
          <w:color w:val="222222"/>
          <w:kern w:val="0"/>
          <w:sz w:val="24"/>
          <w:szCs w:val="24"/>
          <w:shd w:val="clear" w:color="auto" w:fill="FFFFFF"/>
          <w:lang w:bidi="ar"/>
        </w:rPr>
        <w:t>Sarwar,George</w:t>
      </w:r>
      <w:proofErr w:type="spellEnd"/>
      <w:r>
        <w:rPr>
          <w:rFonts w:asciiTheme="minorEastAsia" w:eastAsiaTheme="minorEastAsia" w:hAnsiTheme="minorEastAsia" w:cstheme="minorEastAsia" w:hint="eastAsia"/>
          <w:color w:val="222222"/>
          <w:kern w:val="0"/>
          <w:sz w:val="24"/>
          <w:szCs w:val="24"/>
          <w:shd w:val="clear" w:color="auto" w:fill="FFFFFF"/>
          <w:lang w:bidi="ar"/>
        </w:rPr>
        <w:t xml:space="preserve"> </w:t>
      </w:r>
      <w:proofErr w:type="spellStart"/>
      <w:r>
        <w:rPr>
          <w:rFonts w:asciiTheme="minorEastAsia" w:eastAsiaTheme="minorEastAsia" w:hAnsiTheme="minorEastAsia" w:cstheme="minorEastAsia" w:hint="eastAsia"/>
          <w:color w:val="222222"/>
          <w:kern w:val="0"/>
          <w:sz w:val="24"/>
          <w:szCs w:val="24"/>
          <w:shd w:val="clear" w:color="auto" w:fill="FFFFFF"/>
          <w:lang w:bidi="ar"/>
        </w:rPr>
        <w:t>Karypis,Joseph</w:t>
      </w:r>
      <w:proofErr w:type="spellEnd"/>
      <w:r>
        <w:rPr>
          <w:rFonts w:asciiTheme="minorEastAsia" w:eastAsiaTheme="minorEastAsia" w:hAnsiTheme="minorEastAsia" w:cstheme="minorEastAsia" w:hint="eastAsia"/>
          <w:color w:val="222222"/>
          <w:kern w:val="0"/>
          <w:sz w:val="24"/>
          <w:szCs w:val="24"/>
          <w:shd w:val="clear" w:color="auto" w:fill="FFFFFF"/>
          <w:lang w:bidi="ar"/>
        </w:rPr>
        <w:t xml:space="preserve"> </w:t>
      </w:r>
      <w:proofErr w:type="spellStart"/>
      <w:r>
        <w:rPr>
          <w:rFonts w:asciiTheme="minorEastAsia" w:eastAsiaTheme="minorEastAsia" w:hAnsiTheme="minorEastAsia" w:cstheme="minorEastAsia" w:hint="eastAsia"/>
          <w:color w:val="222222"/>
          <w:kern w:val="0"/>
          <w:sz w:val="24"/>
          <w:szCs w:val="24"/>
          <w:shd w:val="clear" w:color="auto" w:fill="FFFFFF"/>
          <w:lang w:bidi="ar"/>
        </w:rPr>
        <w:t>Konstan,etc.Item</w:t>
      </w:r>
      <w:proofErr w:type="spellEnd"/>
      <w:r>
        <w:rPr>
          <w:rFonts w:asciiTheme="minorEastAsia" w:eastAsiaTheme="minorEastAsia" w:hAnsiTheme="minorEastAsia" w:cstheme="minorEastAsia" w:hint="eastAsia"/>
          <w:color w:val="222222"/>
          <w:kern w:val="0"/>
          <w:sz w:val="24"/>
          <w:szCs w:val="24"/>
          <w:shd w:val="clear" w:color="auto" w:fill="FFFFFF"/>
          <w:lang w:bidi="ar"/>
        </w:rPr>
        <w:t xml:space="preserve">-Based </w:t>
      </w:r>
      <w:proofErr w:type="spellStart"/>
      <w:r>
        <w:rPr>
          <w:rFonts w:asciiTheme="minorEastAsia" w:eastAsiaTheme="minorEastAsia" w:hAnsiTheme="minorEastAsia" w:cstheme="minorEastAsia" w:hint="eastAsia"/>
          <w:color w:val="222222"/>
          <w:kern w:val="0"/>
          <w:sz w:val="24"/>
          <w:szCs w:val="24"/>
          <w:shd w:val="clear" w:color="auto" w:fill="FFFFFF"/>
          <w:lang w:bidi="ar"/>
        </w:rPr>
        <w:t>Collabrative</w:t>
      </w:r>
      <w:proofErr w:type="spellEnd"/>
      <w:r>
        <w:rPr>
          <w:rFonts w:asciiTheme="minorEastAsia" w:eastAsiaTheme="minorEastAsia" w:hAnsiTheme="minorEastAsia" w:cstheme="minorEastAsia" w:hint="eastAsia"/>
          <w:color w:val="222222"/>
          <w:kern w:val="0"/>
          <w:sz w:val="24"/>
          <w:szCs w:val="24"/>
          <w:shd w:val="clear" w:color="auto" w:fill="FFFFFF"/>
          <w:lang w:bidi="ar"/>
        </w:rPr>
        <w:t xml:space="preserve"> Filtering Recommendation Algorithms.WWW10.2001</w:t>
      </w:r>
      <w:r>
        <w:rPr>
          <w:rFonts w:asciiTheme="minorEastAsia" w:eastAsiaTheme="minorEastAsia" w:hAnsiTheme="minorEastAsia" w:cstheme="minorEastAsia" w:hint="eastAsia"/>
          <w:kern w:val="0"/>
          <w:sz w:val="24"/>
          <w:szCs w:val="24"/>
          <w:lang w:bidi="ar"/>
        </w:rPr>
        <w:br/>
      </w:r>
      <w:r>
        <w:rPr>
          <w:rFonts w:asciiTheme="minorEastAsia" w:eastAsiaTheme="minorEastAsia" w:hAnsiTheme="minorEastAsia" w:cstheme="minorEastAsia" w:hint="eastAsia"/>
          <w:color w:val="222222"/>
          <w:kern w:val="0"/>
          <w:sz w:val="24"/>
          <w:szCs w:val="24"/>
          <w:shd w:val="clear" w:color="auto" w:fill="FFFFFF"/>
          <w:lang w:bidi="ar"/>
        </w:rPr>
        <w:t>[</w:t>
      </w:r>
      <w:r>
        <w:rPr>
          <w:rFonts w:asciiTheme="minorEastAsia" w:eastAsiaTheme="minorEastAsia" w:hAnsiTheme="minorEastAsia" w:cstheme="minorEastAsia" w:hint="eastAsia"/>
          <w:color w:val="222222"/>
          <w:kern w:val="0"/>
          <w:sz w:val="24"/>
          <w:szCs w:val="24"/>
          <w:shd w:val="clear" w:color="auto" w:fill="FFFFFF"/>
          <w:lang w:val="en" w:bidi="ar"/>
        </w:rPr>
        <w:t>3</w:t>
      </w:r>
      <w:r>
        <w:rPr>
          <w:rFonts w:asciiTheme="minorEastAsia" w:eastAsiaTheme="minorEastAsia" w:hAnsiTheme="minorEastAsia" w:cstheme="minorEastAsia" w:hint="eastAsia"/>
          <w:color w:val="222222"/>
          <w:kern w:val="0"/>
          <w:sz w:val="24"/>
          <w:szCs w:val="24"/>
          <w:shd w:val="clear" w:color="auto" w:fill="FFFFFF"/>
          <w:lang w:bidi="ar"/>
        </w:rPr>
        <w:t xml:space="preserve">]张锋, 常会友. 使用BP神经网络缓解协同过滤推荐算法的稀疏性问题[J]. </w:t>
      </w:r>
      <w:r>
        <w:rPr>
          <w:rFonts w:asciiTheme="minorEastAsia" w:eastAsiaTheme="minorEastAsia" w:hAnsiTheme="minorEastAsia" w:cstheme="minorEastAsia" w:hint="eastAsia"/>
          <w:kern w:val="0"/>
          <w:sz w:val="24"/>
          <w:szCs w:val="24"/>
          <w:lang w:bidi="ar"/>
        </w:rPr>
        <w:br/>
      </w:r>
      <w:r>
        <w:rPr>
          <w:rFonts w:asciiTheme="minorEastAsia" w:eastAsiaTheme="minorEastAsia" w:hAnsiTheme="minorEastAsia" w:cstheme="minorEastAsia" w:hint="eastAsia"/>
          <w:kern w:val="0"/>
          <w:sz w:val="24"/>
          <w:szCs w:val="24"/>
          <w:lang w:val="en" w:bidi="ar"/>
        </w:rPr>
        <w:t>[4]</w:t>
      </w:r>
      <w:r>
        <w:rPr>
          <w:rFonts w:asciiTheme="minorEastAsia" w:eastAsiaTheme="minorEastAsia" w:hAnsiTheme="minorEastAsia" w:cstheme="minorEastAsia" w:hint="eastAsia"/>
          <w:color w:val="222222"/>
          <w:kern w:val="0"/>
          <w:sz w:val="24"/>
          <w:szCs w:val="24"/>
          <w:shd w:val="clear" w:color="auto" w:fill="FFFFFF"/>
          <w:lang w:bidi="ar"/>
        </w:rPr>
        <w:t xml:space="preserve">陈曦, 成韵姿. 一种优化组合相似度的协同过滤推荐算法[J]. </w:t>
      </w:r>
    </w:p>
    <w:p w:rsidR="00A338E6" w:rsidRDefault="005F1DD0">
      <w:pPr>
        <w:widowControl/>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
        </w:rPr>
        <w:t>[5]</w:t>
      </w:r>
      <w:r>
        <w:rPr>
          <w:rFonts w:asciiTheme="minorEastAsia" w:eastAsiaTheme="minorEastAsia" w:hAnsiTheme="minorEastAsia" w:cstheme="minorEastAsia" w:hint="eastAsia"/>
          <w:color w:val="222222"/>
          <w:kern w:val="0"/>
          <w:sz w:val="24"/>
          <w:szCs w:val="24"/>
          <w:shd w:val="clear" w:color="auto" w:fill="FFFFFF"/>
          <w:lang w:bidi="ar"/>
        </w:rPr>
        <w:t xml:space="preserve">郭彩云, 王会进. 改进的基于标签的协同过滤算法[J]. </w:t>
      </w:r>
    </w:p>
    <w:p w:rsidR="00A338E6" w:rsidRDefault="00A338E6">
      <w:pPr>
        <w:widowControl/>
        <w:adjustRightInd w:val="0"/>
        <w:snapToGrid w:val="0"/>
        <w:spacing w:line="300" w:lineRule="auto"/>
        <w:jc w:val="left"/>
        <w:rPr>
          <w:b/>
          <w:color w:val="808080"/>
          <w:sz w:val="24"/>
        </w:rPr>
      </w:pPr>
    </w:p>
    <w:p w:rsidR="00A338E6" w:rsidRDefault="005F1DD0">
      <w:pPr>
        <w:rPr>
          <w:rFonts w:ascii="Calibri" w:hAnsi="Calibri"/>
          <w:b/>
          <w:sz w:val="32"/>
          <w:szCs w:val="32"/>
        </w:rPr>
      </w:pPr>
      <w:bookmarkStart w:id="32" w:name="_Toc149969185"/>
      <w:r>
        <w:rPr>
          <w:rFonts w:ascii="黑体" w:eastAsia="黑体"/>
          <w:sz w:val="36"/>
        </w:rPr>
        <w:br w:type="page"/>
      </w:r>
      <w:bookmarkEnd w:id="32"/>
    </w:p>
    <w:p w:rsidR="00A338E6" w:rsidRDefault="005F1DD0">
      <w:pPr>
        <w:jc w:val="center"/>
        <w:rPr>
          <w:b/>
          <w:sz w:val="32"/>
          <w:szCs w:val="32"/>
        </w:rPr>
      </w:pPr>
      <w:r>
        <w:rPr>
          <w:rFonts w:hint="eastAsia"/>
          <w:b/>
          <w:sz w:val="32"/>
          <w:szCs w:val="32"/>
        </w:rPr>
        <w:lastRenderedPageBreak/>
        <w:t>课程论文（设计）评分表</w:t>
      </w:r>
    </w:p>
    <w:tbl>
      <w:tblP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5"/>
        <w:gridCol w:w="1136"/>
        <w:gridCol w:w="848"/>
      </w:tblGrid>
      <w:tr w:rsidR="00A338E6">
        <w:trPr>
          <w:trHeight w:val="760"/>
        </w:trPr>
        <w:tc>
          <w:tcPr>
            <w:tcW w:w="6345" w:type="dxa"/>
            <w:shd w:val="clear" w:color="auto" w:fill="auto"/>
            <w:vAlign w:val="center"/>
          </w:tcPr>
          <w:p w:rsidR="00A338E6" w:rsidRDefault="005F1DD0">
            <w:pPr>
              <w:jc w:val="center"/>
              <w:rPr>
                <w:sz w:val="30"/>
                <w:szCs w:val="30"/>
              </w:rPr>
            </w:pPr>
            <w:r>
              <w:rPr>
                <w:rFonts w:hint="eastAsia"/>
                <w:sz w:val="30"/>
                <w:szCs w:val="30"/>
              </w:rPr>
              <w:t>评分项目</w:t>
            </w:r>
          </w:p>
        </w:tc>
        <w:tc>
          <w:tcPr>
            <w:tcW w:w="1136" w:type="dxa"/>
            <w:vAlign w:val="center"/>
          </w:tcPr>
          <w:p w:rsidR="00A338E6" w:rsidRDefault="005F1DD0">
            <w:pPr>
              <w:jc w:val="center"/>
              <w:rPr>
                <w:sz w:val="30"/>
                <w:szCs w:val="30"/>
              </w:rPr>
            </w:pPr>
            <w:r>
              <w:rPr>
                <w:rFonts w:hint="eastAsia"/>
                <w:sz w:val="30"/>
                <w:szCs w:val="30"/>
              </w:rPr>
              <w:t>分值</w:t>
            </w:r>
          </w:p>
        </w:tc>
        <w:tc>
          <w:tcPr>
            <w:tcW w:w="848" w:type="dxa"/>
            <w:shd w:val="clear" w:color="auto" w:fill="auto"/>
            <w:vAlign w:val="center"/>
          </w:tcPr>
          <w:p w:rsidR="00A338E6" w:rsidRDefault="005F1DD0">
            <w:pPr>
              <w:jc w:val="center"/>
              <w:rPr>
                <w:sz w:val="30"/>
                <w:szCs w:val="30"/>
              </w:rPr>
            </w:pPr>
            <w:r>
              <w:rPr>
                <w:rFonts w:hint="eastAsia"/>
                <w:sz w:val="30"/>
                <w:szCs w:val="30"/>
              </w:rPr>
              <w:t>得分</w:t>
            </w: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论文内容框架完整性与逻辑合理性</w:t>
            </w:r>
          </w:p>
        </w:tc>
        <w:tc>
          <w:tcPr>
            <w:tcW w:w="1136" w:type="dxa"/>
            <w:vAlign w:val="center"/>
          </w:tcPr>
          <w:p w:rsidR="00A338E6" w:rsidRDefault="005F1DD0">
            <w:pPr>
              <w:jc w:val="center"/>
            </w:pPr>
            <w:r>
              <w:rPr>
                <w:rFonts w:hint="eastAsia"/>
              </w:rPr>
              <w:t>10</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论文排版格式规范性</w:t>
            </w:r>
          </w:p>
        </w:tc>
        <w:tc>
          <w:tcPr>
            <w:tcW w:w="1136" w:type="dxa"/>
            <w:vAlign w:val="center"/>
          </w:tcPr>
          <w:p w:rsidR="00A338E6" w:rsidRDefault="005F1DD0">
            <w:pPr>
              <w:jc w:val="center"/>
            </w:pPr>
            <w:r>
              <w:rPr>
                <w:rFonts w:hint="eastAsia"/>
              </w:rPr>
              <w:t>10</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数据清洗设计合理正确</w:t>
            </w:r>
          </w:p>
        </w:tc>
        <w:tc>
          <w:tcPr>
            <w:tcW w:w="1136" w:type="dxa"/>
            <w:vAlign w:val="center"/>
          </w:tcPr>
          <w:p w:rsidR="00A338E6" w:rsidRDefault="005F1DD0">
            <w:pPr>
              <w:jc w:val="center"/>
            </w:pPr>
            <w:r>
              <w:rPr>
                <w:rFonts w:hint="eastAsia"/>
              </w:rPr>
              <w:t>15</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数据探索内容形式（图表、文字等）丰富合理性</w:t>
            </w:r>
          </w:p>
        </w:tc>
        <w:tc>
          <w:tcPr>
            <w:tcW w:w="1136" w:type="dxa"/>
            <w:vAlign w:val="center"/>
          </w:tcPr>
          <w:p w:rsidR="00A338E6" w:rsidRDefault="005F1DD0">
            <w:pPr>
              <w:jc w:val="center"/>
            </w:pPr>
            <w:r>
              <w:rPr>
                <w:rFonts w:hint="eastAsia"/>
              </w:rPr>
              <w:t>15</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模型构建算法选择合理性，模型对比内容完整性</w:t>
            </w:r>
          </w:p>
        </w:tc>
        <w:tc>
          <w:tcPr>
            <w:tcW w:w="1136" w:type="dxa"/>
            <w:vAlign w:val="center"/>
          </w:tcPr>
          <w:p w:rsidR="00A338E6" w:rsidRDefault="005F1DD0">
            <w:pPr>
              <w:jc w:val="center"/>
            </w:pPr>
            <w:r>
              <w:rPr>
                <w:rFonts w:hint="eastAsia"/>
              </w:rPr>
              <w:t>30</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bCs/>
                <w:sz w:val="28"/>
                <w:szCs w:val="21"/>
              </w:rPr>
            </w:pPr>
            <w:r>
              <w:rPr>
                <w:rFonts w:ascii="楷体_GB2312" w:eastAsia="楷体_GB2312" w:hint="eastAsia"/>
                <w:bCs/>
                <w:sz w:val="28"/>
                <w:szCs w:val="21"/>
              </w:rPr>
              <w:t>回答问题的正确与流利程度</w:t>
            </w:r>
          </w:p>
        </w:tc>
        <w:tc>
          <w:tcPr>
            <w:tcW w:w="1136" w:type="dxa"/>
            <w:vAlign w:val="center"/>
          </w:tcPr>
          <w:p w:rsidR="00A338E6" w:rsidRDefault="005F1DD0">
            <w:pPr>
              <w:jc w:val="center"/>
            </w:pPr>
            <w:r>
              <w:rPr>
                <w:rFonts w:hint="eastAsia"/>
              </w:rPr>
              <w:t>20</w:t>
            </w:r>
          </w:p>
        </w:tc>
        <w:tc>
          <w:tcPr>
            <w:tcW w:w="848" w:type="dxa"/>
            <w:shd w:val="clear" w:color="auto" w:fill="auto"/>
            <w:vAlign w:val="center"/>
          </w:tcPr>
          <w:p w:rsidR="00A338E6" w:rsidRDefault="00A338E6">
            <w:pPr>
              <w:jc w:val="center"/>
            </w:pPr>
          </w:p>
        </w:tc>
      </w:tr>
      <w:tr w:rsidR="00A338E6">
        <w:trPr>
          <w:trHeight w:val="760"/>
        </w:trPr>
        <w:tc>
          <w:tcPr>
            <w:tcW w:w="6345" w:type="dxa"/>
            <w:shd w:val="clear" w:color="auto" w:fill="auto"/>
            <w:vAlign w:val="center"/>
          </w:tcPr>
          <w:p w:rsidR="00A338E6" w:rsidRDefault="005F1DD0">
            <w:pPr>
              <w:rPr>
                <w:rFonts w:ascii="楷体_GB2312" w:eastAsia="楷体_GB2312"/>
                <w:szCs w:val="21"/>
              </w:rPr>
            </w:pPr>
            <w:r>
              <w:rPr>
                <w:rFonts w:ascii="楷体_GB2312" w:eastAsia="楷体_GB2312" w:hint="eastAsia"/>
                <w:b/>
                <w:sz w:val="28"/>
                <w:szCs w:val="28"/>
              </w:rPr>
              <w:t>总得分</w:t>
            </w:r>
            <w:r>
              <w:rPr>
                <w:rFonts w:ascii="楷体_GB2312" w:eastAsia="楷体_GB2312" w:hint="eastAsia"/>
                <w:szCs w:val="21"/>
              </w:rPr>
              <w:t>：</w:t>
            </w:r>
          </w:p>
        </w:tc>
        <w:tc>
          <w:tcPr>
            <w:tcW w:w="1984" w:type="dxa"/>
            <w:gridSpan w:val="2"/>
            <w:vAlign w:val="center"/>
          </w:tcPr>
          <w:p w:rsidR="00A338E6" w:rsidRDefault="005F1DD0">
            <w:r>
              <w:fldChar w:fldCharType="begin"/>
            </w:r>
            <w:r>
              <w:instrText xml:space="preserve"> =SUM(ABOVE) </w:instrText>
            </w:r>
            <w:r>
              <w:fldChar w:fldCharType="end"/>
            </w:r>
          </w:p>
        </w:tc>
      </w:tr>
    </w:tbl>
    <w:p w:rsidR="00A338E6" w:rsidRDefault="00A338E6">
      <w:pPr>
        <w:jc w:val="center"/>
        <w:rPr>
          <w:b/>
          <w:sz w:val="32"/>
          <w:szCs w:val="32"/>
        </w:rPr>
      </w:pPr>
    </w:p>
    <w:p w:rsidR="00A338E6" w:rsidRDefault="00A338E6">
      <w:pPr>
        <w:jc w:val="center"/>
        <w:rPr>
          <w:b/>
          <w:sz w:val="32"/>
          <w:szCs w:val="32"/>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spacing w:line="300" w:lineRule="auto"/>
        <w:ind w:firstLineChars="200" w:firstLine="480"/>
        <w:rPr>
          <w:rFonts w:ascii="Georgia" w:hAnsi="Georgia"/>
          <w:sz w:val="24"/>
        </w:rPr>
      </w:pPr>
    </w:p>
    <w:p w:rsidR="00A338E6" w:rsidRDefault="00A338E6">
      <w:pPr>
        <w:adjustRightInd w:val="0"/>
        <w:snapToGrid w:val="0"/>
        <w:spacing w:line="300" w:lineRule="auto"/>
        <w:jc w:val="left"/>
        <w:rPr>
          <w:rFonts w:ascii="Batang" w:hAnsi="Batang"/>
        </w:rPr>
      </w:pPr>
      <w:bookmarkStart w:id="33" w:name="_摘要编写方法说明"/>
      <w:bookmarkEnd w:id="33"/>
    </w:p>
    <w:sectPr w:rsidR="00A338E6">
      <w:footerReference w:type="default" r:id="rId44"/>
      <w:headerReference w:type="first" r:id="rId45"/>
      <w:footerReference w:type="first" r:id="rId46"/>
      <w:pgSz w:w="11906" w:h="16838"/>
      <w:pgMar w:top="1304" w:right="1466" w:bottom="1304" w:left="1797"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036" w:rsidRDefault="005F1DD0">
      <w:r>
        <w:separator/>
      </w:r>
    </w:p>
  </w:endnote>
  <w:endnote w:type="continuationSeparator" w:id="0">
    <w:p w:rsidR="00125036" w:rsidRDefault="005F1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仿宋_GB2312">
    <w:altName w:val="微软雅黑"/>
    <w:charset w:val="86"/>
    <w:family w:val="modern"/>
    <w:pitch w:val="default"/>
    <w:sig w:usb0="00000000" w:usb1="00000000" w:usb2="00000010" w:usb3="00000000" w:csb0="00040000" w:csb1="00000000"/>
  </w:font>
  <w:font w:name="monospace">
    <w:altName w:val="Calibri"/>
    <w:charset w:val="00"/>
    <w:family w:val="auto"/>
    <w:pitch w:val="default"/>
  </w:font>
  <w:font w:name="楷体_GB2312">
    <w:altName w:val="楷体"/>
    <w:charset w:val="86"/>
    <w:family w:val="modern"/>
    <w:pitch w:val="default"/>
    <w:sig w:usb0="00000000" w:usb1="00000000" w:usb2="00000000" w:usb3="00000000" w:csb0="0004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e"/>
      <w:jc w:val="center"/>
    </w:pPr>
    <w:r>
      <w:fldChar w:fldCharType="begin"/>
    </w:r>
    <w:r>
      <w:instrText>PAGE   \* MERGEFORMAT</w:instrText>
    </w:r>
    <w:r>
      <w:fldChar w:fldCharType="separate"/>
    </w:r>
    <w:r>
      <w:rPr>
        <w:lang w:val="zh-CN"/>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8" w:name="OLE_LINK24"/>
  <w:bookmarkStart w:id="9" w:name="OLE_LINK3"/>
  <w:bookmarkStart w:id="10" w:name="OLE_LINK4"/>
  <w:p w:rsidR="00A338E6" w:rsidRDefault="005F1DD0">
    <w:pPr>
      <w:pStyle w:val="ae"/>
      <w:jc w:val="center"/>
      <w:rPr>
        <w:sz w:val="21"/>
      </w:rPr>
    </w:pPr>
    <w:r>
      <w:rPr>
        <w:sz w:val="21"/>
      </w:rPr>
      <w:fldChar w:fldCharType="begin"/>
    </w:r>
    <w:r>
      <w:rPr>
        <w:sz w:val="21"/>
      </w:rPr>
      <w:instrText>PAGE   \* MERGEFORMAT</w:instrText>
    </w:r>
    <w:r>
      <w:rPr>
        <w:sz w:val="21"/>
      </w:rPr>
      <w:fldChar w:fldCharType="separate"/>
    </w:r>
    <w:r>
      <w:rPr>
        <w:sz w:val="21"/>
        <w:lang w:val="zh-CN"/>
      </w:rPr>
      <w:t>I</w:t>
    </w:r>
    <w:r>
      <w:rPr>
        <w:sz w:val="21"/>
      </w:rPr>
      <w:fldChar w:fldCharType="end"/>
    </w:r>
    <w:bookmarkEnd w:id="8"/>
  </w:p>
  <w:bookmarkEnd w:id="9"/>
  <w:bookmarkEnd w:id="10"/>
  <w:p w:rsidR="00A338E6" w:rsidRDefault="00A338E6">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e"/>
      <w:framePr w:wrap="around" w:vAnchor="text" w:hAnchor="page" w:x="5938" w:y="1"/>
      <w:rPr>
        <w:rStyle w:val="af8"/>
        <w:sz w:val="21"/>
      </w:rPr>
    </w:pPr>
    <w:r>
      <w:rPr>
        <w:sz w:val="21"/>
      </w:rPr>
      <w:fldChar w:fldCharType="begin"/>
    </w:r>
    <w:r>
      <w:rPr>
        <w:rStyle w:val="af8"/>
        <w:sz w:val="21"/>
      </w:rPr>
      <w:instrText xml:space="preserve">PAGE  </w:instrText>
    </w:r>
    <w:r>
      <w:rPr>
        <w:sz w:val="21"/>
      </w:rPr>
      <w:fldChar w:fldCharType="separate"/>
    </w:r>
    <w:r>
      <w:rPr>
        <w:rStyle w:val="af8"/>
        <w:sz w:val="21"/>
      </w:rPr>
      <w:t>13</w:t>
    </w:r>
    <w:r>
      <w:rPr>
        <w:sz w:val="21"/>
      </w:rPr>
      <w:fldChar w:fldCharType="end"/>
    </w:r>
  </w:p>
  <w:p w:rsidR="00A338E6" w:rsidRDefault="00A338E6">
    <w:pPr>
      <w:pStyle w:val="ae"/>
      <w:jc w:val="center"/>
      <w:rPr>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e"/>
      <w:framePr w:wrap="around" w:vAnchor="text" w:hAnchor="page" w:x="5938" w:y="22"/>
      <w:rPr>
        <w:rStyle w:val="af8"/>
        <w:sz w:val="21"/>
      </w:rPr>
    </w:pPr>
    <w:r>
      <w:rPr>
        <w:sz w:val="21"/>
      </w:rPr>
      <w:fldChar w:fldCharType="begin"/>
    </w:r>
    <w:r>
      <w:rPr>
        <w:rStyle w:val="af8"/>
        <w:sz w:val="21"/>
      </w:rPr>
      <w:instrText xml:space="preserve">PAGE  </w:instrText>
    </w:r>
    <w:r>
      <w:rPr>
        <w:sz w:val="21"/>
      </w:rPr>
      <w:fldChar w:fldCharType="separate"/>
    </w:r>
    <w:r>
      <w:rPr>
        <w:rStyle w:val="af8"/>
        <w:sz w:val="21"/>
      </w:rPr>
      <w:t>1</w:t>
    </w:r>
    <w:r>
      <w:rPr>
        <w:sz w:val="21"/>
      </w:rPr>
      <w:fldChar w:fldCharType="end"/>
    </w:r>
  </w:p>
  <w:p w:rsidR="00A338E6" w:rsidRDefault="00A338E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036" w:rsidRDefault="005F1DD0">
      <w:r>
        <w:separator/>
      </w:r>
    </w:p>
  </w:footnote>
  <w:footnote w:type="continuationSeparator" w:id="0">
    <w:p w:rsidR="00125036" w:rsidRDefault="005F1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f0"/>
    </w:pPr>
    <w:r>
      <w:rPr>
        <w:rFonts w:hint="eastAsia"/>
      </w:rPr>
      <w:t>页眉设置</w:t>
    </w:r>
  </w:p>
  <w:p w:rsidR="00A338E6" w:rsidRDefault="00A338E6">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f0"/>
    </w:pPr>
    <w:r>
      <w:rPr>
        <w:rFonts w:ascii="宋体" w:hAnsi="宋体" w:hint="eastAsia"/>
        <w:bCs/>
        <w:szCs w:val="21"/>
      </w:rPr>
      <w:t>电视节目推荐模型构建</w:t>
    </w:r>
    <w:r>
      <w:rPr>
        <w:noProof/>
      </w:rPr>
      <w:drawing>
        <wp:anchor distT="0" distB="0" distL="114300" distR="114300" simplePos="0" relativeHeight="251657728" behindDoc="0" locked="0" layoutInCell="1" allowOverlap="1">
          <wp:simplePos x="0" y="0"/>
          <wp:positionH relativeFrom="column">
            <wp:posOffset>4989830</wp:posOffset>
          </wp:positionH>
          <wp:positionV relativeFrom="paragraph">
            <wp:posOffset>-349885</wp:posOffset>
          </wp:positionV>
          <wp:extent cx="466090" cy="500380"/>
          <wp:effectExtent l="0" t="0" r="10160" b="13970"/>
          <wp:wrapNone/>
          <wp:docPr id="40" name="图片 3"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wps1"/>
                  <pic:cNvPicPr>
                    <a:picLocks noChangeAspect="1"/>
                  </pic:cNvPicPr>
                </pic:nvPicPr>
                <pic:blipFill>
                  <a:blip r:embed="rId1"/>
                  <a:stretch>
                    <a:fillRect/>
                  </a:stretch>
                </pic:blipFill>
                <pic:spPr>
                  <a:xfrm>
                    <a:off x="0" y="0"/>
                    <a:ext cx="466090" cy="50038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A338E6">
    <w:pPr>
      <w:pStyle w:val="aff"/>
      <w:tabs>
        <w:tab w:val="clear" w:pos="4153"/>
        <w:tab w:val="clear" w:pos="8306"/>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8E6" w:rsidRDefault="005F1DD0">
    <w:pPr>
      <w:pStyle w:val="af0"/>
    </w:pPr>
    <w:bookmarkStart w:id="34" w:name="OLE_LINK1"/>
    <w:bookmarkStart w:id="35" w:name="OLE_LINK2"/>
    <w:bookmarkStart w:id="36" w:name="_Hlk483650557"/>
    <w:r>
      <w:rPr>
        <w:noProof/>
      </w:rPr>
      <w:drawing>
        <wp:anchor distT="0" distB="0" distL="114300" distR="114300" simplePos="0" relativeHeight="251658752" behindDoc="0" locked="0" layoutInCell="1" allowOverlap="1">
          <wp:simplePos x="0" y="0"/>
          <wp:positionH relativeFrom="column">
            <wp:posOffset>5008880</wp:posOffset>
          </wp:positionH>
          <wp:positionV relativeFrom="paragraph">
            <wp:posOffset>-318135</wp:posOffset>
          </wp:positionV>
          <wp:extent cx="466090" cy="500380"/>
          <wp:effectExtent l="0" t="0" r="10160" b="13970"/>
          <wp:wrapNone/>
          <wp:docPr id="41" name="图片 4"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wps1"/>
                  <pic:cNvPicPr>
                    <a:picLocks noChangeAspect="1"/>
                  </pic:cNvPicPr>
                </pic:nvPicPr>
                <pic:blipFill>
                  <a:blip r:embed="rId1"/>
                  <a:stretch>
                    <a:fillRect/>
                  </a:stretch>
                </pic:blipFill>
                <pic:spPr>
                  <a:xfrm>
                    <a:off x="0" y="0"/>
                    <a:ext cx="466090" cy="500380"/>
                  </a:xfrm>
                  <a:prstGeom prst="rect">
                    <a:avLst/>
                  </a:prstGeom>
                  <a:noFill/>
                  <a:ln>
                    <a:noFill/>
                  </a:ln>
                </pic:spPr>
              </pic:pic>
            </a:graphicData>
          </a:graphic>
        </wp:anchor>
      </w:drawing>
    </w:r>
    <w:r>
      <w:rPr>
        <w:rFonts w:hint="eastAsia"/>
      </w:rPr>
      <w:t>B2B</w:t>
    </w:r>
    <w:r>
      <w:rPr>
        <w:rFonts w:hint="eastAsia"/>
      </w:rPr>
      <w:t>的电子商务系统的设计与实现</w:t>
    </w:r>
    <w:bookmarkEnd w:id="34"/>
    <w:bookmarkEnd w:id="35"/>
    <w:bookmarkEnd w:id="3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BF7FBF3"/>
    <w:multiLevelType w:val="singleLevel"/>
    <w:tmpl w:val="BBF7FBF3"/>
    <w:lvl w:ilvl="0">
      <w:start w:val="1"/>
      <w:numFmt w:val="decimal"/>
      <w:suff w:val="nothing"/>
      <w:lvlText w:val="（%1）"/>
      <w:lvlJc w:val="left"/>
    </w:lvl>
  </w:abstractNum>
  <w:abstractNum w:abstractNumId="1" w15:restartNumberingAfterBreak="0">
    <w:nsid w:val="FFCE3533"/>
    <w:multiLevelType w:val="singleLevel"/>
    <w:tmpl w:val="FFCE3533"/>
    <w:lvl w:ilvl="0">
      <w:start w:val="1"/>
      <w:numFmt w:val="decimal"/>
      <w:lvlText w:val="[%1]"/>
      <w:lvlJc w:val="left"/>
      <w:pPr>
        <w:tabs>
          <w:tab w:val="left" w:pos="312"/>
        </w:tabs>
      </w:pPr>
    </w:lvl>
  </w:abstractNum>
  <w:abstractNum w:abstractNumId="2" w15:restartNumberingAfterBreak="0">
    <w:nsid w:val="00000008"/>
    <w:multiLevelType w:val="multilevel"/>
    <w:tmpl w:val="00000008"/>
    <w:lvl w:ilvl="0">
      <w:start w:val="1"/>
      <w:numFmt w:val="decimal"/>
      <w:pStyle w:val="a"/>
      <w:lvlText w:val="%1"/>
      <w:lvlJc w:val="left"/>
      <w:pPr>
        <w:tabs>
          <w:tab w:val="left" w:pos="432"/>
        </w:tabs>
        <w:ind w:left="432" w:hanging="432"/>
      </w:pPr>
      <w:rPr>
        <w:rFonts w:hint="eastAsia"/>
      </w:rPr>
    </w:lvl>
    <w:lvl w:ilvl="1">
      <w:start w:val="1"/>
      <w:numFmt w:val="decimal"/>
      <w:pStyle w:val="a0"/>
      <w:lvlText w:val="%1.%2"/>
      <w:lvlJc w:val="left"/>
      <w:pPr>
        <w:tabs>
          <w:tab w:val="left" w:pos="576"/>
        </w:tabs>
        <w:ind w:left="576" w:hanging="576"/>
      </w:pPr>
      <w:rPr>
        <w:rFonts w:hint="eastAsia"/>
      </w:rPr>
    </w:lvl>
    <w:lvl w:ilvl="2">
      <w:start w:val="1"/>
      <w:numFmt w:val="decimal"/>
      <w:pStyle w:val="a1"/>
      <w:lvlText w:val="%1.%2.%3"/>
      <w:lvlJc w:val="left"/>
      <w:pPr>
        <w:tabs>
          <w:tab w:val="left" w:pos="1146"/>
        </w:tabs>
        <w:ind w:left="1146"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0000000A"/>
    <w:multiLevelType w:val="multilevel"/>
    <w:tmpl w:val="0000000A"/>
    <w:lvl w:ilvl="0">
      <w:start w:val="1"/>
      <w:numFmt w:val="decimal"/>
      <w:lvlText w:val="%1、"/>
      <w:lvlJc w:val="left"/>
      <w:pPr>
        <w:tabs>
          <w:tab w:val="left" w:pos="840"/>
        </w:tabs>
        <w:ind w:left="840" w:hanging="360"/>
      </w:pPr>
      <w:rPr>
        <w:rFonts w:hint="default"/>
      </w:rPr>
    </w:lvl>
    <w:lvl w:ilvl="1">
      <w:start w:val="1"/>
      <w:numFmt w:val="bullet"/>
      <w:pStyle w:val="1"/>
      <w:lvlText w:val=""/>
      <w:lvlJc w:val="left"/>
      <w:pPr>
        <w:tabs>
          <w:tab w:val="left" w:pos="1026"/>
        </w:tabs>
        <w:ind w:left="1467" w:hanging="567"/>
      </w:pPr>
      <w:rPr>
        <w:rFonts w:ascii="Wingdings" w:hAnsi="Wingdings" w:hint="default"/>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F"/>
    <w:multiLevelType w:val="multilevel"/>
    <w:tmpl w:val="0000000F"/>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5" w15:restartNumberingAfterBreak="0">
    <w:nsid w:val="4C837324"/>
    <w:multiLevelType w:val="multilevel"/>
    <w:tmpl w:val="4C837324"/>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A23F4FB5"/>
    <w:rsid w:val="AB8E1314"/>
    <w:rsid w:val="AD7B373D"/>
    <w:rsid w:val="BAEE1D6D"/>
    <w:rsid w:val="BBDE1428"/>
    <w:rsid w:val="BFDE2EEF"/>
    <w:rsid w:val="CED761D1"/>
    <w:rsid w:val="D7F61A29"/>
    <w:rsid w:val="DAAD7167"/>
    <w:rsid w:val="DFFF42B3"/>
    <w:rsid w:val="ED596A57"/>
    <w:rsid w:val="F7D14433"/>
    <w:rsid w:val="F7FF2F58"/>
    <w:rsid w:val="F96EFC26"/>
    <w:rsid w:val="FFAF2267"/>
    <w:rsid w:val="FFBF5622"/>
    <w:rsid w:val="FFFF70D5"/>
    <w:rsid w:val="00000389"/>
    <w:rsid w:val="00056847"/>
    <w:rsid w:val="00073B0A"/>
    <w:rsid w:val="00077142"/>
    <w:rsid w:val="00091586"/>
    <w:rsid w:val="000C1A69"/>
    <w:rsid w:val="000D77D5"/>
    <w:rsid w:val="00102077"/>
    <w:rsid w:val="00125036"/>
    <w:rsid w:val="00172A27"/>
    <w:rsid w:val="001A5160"/>
    <w:rsid w:val="001A5167"/>
    <w:rsid w:val="001B43B4"/>
    <w:rsid w:val="001D7F3F"/>
    <w:rsid w:val="001E3153"/>
    <w:rsid w:val="001F1D40"/>
    <w:rsid w:val="00214B68"/>
    <w:rsid w:val="00227E10"/>
    <w:rsid w:val="00231CDB"/>
    <w:rsid w:val="00237023"/>
    <w:rsid w:val="002676D4"/>
    <w:rsid w:val="00292ABA"/>
    <w:rsid w:val="00294480"/>
    <w:rsid w:val="002B311C"/>
    <w:rsid w:val="002F17EB"/>
    <w:rsid w:val="003664FD"/>
    <w:rsid w:val="0036689A"/>
    <w:rsid w:val="003A2FF2"/>
    <w:rsid w:val="003D0EB8"/>
    <w:rsid w:val="00411797"/>
    <w:rsid w:val="004232CE"/>
    <w:rsid w:val="00425CCC"/>
    <w:rsid w:val="004952DC"/>
    <w:rsid w:val="004B5927"/>
    <w:rsid w:val="004E1D2C"/>
    <w:rsid w:val="004E51B0"/>
    <w:rsid w:val="004F5569"/>
    <w:rsid w:val="0051285B"/>
    <w:rsid w:val="00563482"/>
    <w:rsid w:val="0057798E"/>
    <w:rsid w:val="005A591D"/>
    <w:rsid w:val="005B6B1E"/>
    <w:rsid w:val="005C2AE0"/>
    <w:rsid w:val="005F1DD0"/>
    <w:rsid w:val="005F7061"/>
    <w:rsid w:val="006003F0"/>
    <w:rsid w:val="006067C6"/>
    <w:rsid w:val="00607F7E"/>
    <w:rsid w:val="00631F0B"/>
    <w:rsid w:val="006D4B00"/>
    <w:rsid w:val="0070143C"/>
    <w:rsid w:val="00703843"/>
    <w:rsid w:val="00720F0B"/>
    <w:rsid w:val="00755DD8"/>
    <w:rsid w:val="00776307"/>
    <w:rsid w:val="007A0D0C"/>
    <w:rsid w:val="007B6BC6"/>
    <w:rsid w:val="007C75CF"/>
    <w:rsid w:val="007E0655"/>
    <w:rsid w:val="007E3849"/>
    <w:rsid w:val="007F620B"/>
    <w:rsid w:val="00802F80"/>
    <w:rsid w:val="008211D7"/>
    <w:rsid w:val="008477E7"/>
    <w:rsid w:val="00895BE4"/>
    <w:rsid w:val="008B0FF7"/>
    <w:rsid w:val="008B743D"/>
    <w:rsid w:val="009046BC"/>
    <w:rsid w:val="00981337"/>
    <w:rsid w:val="009847E3"/>
    <w:rsid w:val="009C1D29"/>
    <w:rsid w:val="009D70B0"/>
    <w:rsid w:val="009E3190"/>
    <w:rsid w:val="009F0396"/>
    <w:rsid w:val="009F0A1E"/>
    <w:rsid w:val="00A160A3"/>
    <w:rsid w:val="00A317C0"/>
    <w:rsid w:val="00A338E6"/>
    <w:rsid w:val="00A34BCB"/>
    <w:rsid w:val="00A505F3"/>
    <w:rsid w:val="00A831E6"/>
    <w:rsid w:val="00A9726A"/>
    <w:rsid w:val="00AE2CF7"/>
    <w:rsid w:val="00AF421B"/>
    <w:rsid w:val="00B43568"/>
    <w:rsid w:val="00B77EAC"/>
    <w:rsid w:val="00B96640"/>
    <w:rsid w:val="00BE2E48"/>
    <w:rsid w:val="00BE628E"/>
    <w:rsid w:val="00C03BC6"/>
    <w:rsid w:val="00C138A9"/>
    <w:rsid w:val="00C34123"/>
    <w:rsid w:val="00C40463"/>
    <w:rsid w:val="00C56C0C"/>
    <w:rsid w:val="00C57258"/>
    <w:rsid w:val="00C63D9A"/>
    <w:rsid w:val="00CA185A"/>
    <w:rsid w:val="00CC7C1B"/>
    <w:rsid w:val="00CD13C1"/>
    <w:rsid w:val="00CD3866"/>
    <w:rsid w:val="00CE56FF"/>
    <w:rsid w:val="00CE58AC"/>
    <w:rsid w:val="00CF41D8"/>
    <w:rsid w:val="00D210A2"/>
    <w:rsid w:val="00D27BE5"/>
    <w:rsid w:val="00D412E4"/>
    <w:rsid w:val="00D41351"/>
    <w:rsid w:val="00D568CB"/>
    <w:rsid w:val="00D815EE"/>
    <w:rsid w:val="00DA41B3"/>
    <w:rsid w:val="00DA447C"/>
    <w:rsid w:val="00DB56BF"/>
    <w:rsid w:val="00DC459B"/>
    <w:rsid w:val="00E33441"/>
    <w:rsid w:val="00E50DAE"/>
    <w:rsid w:val="00E55872"/>
    <w:rsid w:val="00E61DF4"/>
    <w:rsid w:val="00E67B9B"/>
    <w:rsid w:val="00E719FB"/>
    <w:rsid w:val="00E722F4"/>
    <w:rsid w:val="00E92BAD"/>
    <w:rsid w:val="00EA08C3"/>
    <w:rsid w:val="00EB2BA6"/>
    <w:rsid w:val="00EB7737"/>
    <w:rsid w:val="00EE05F7"/>
    <w:rsid w:val="00F54B5E"/>
    <w:rsid w:val="00FA2E14"/>
    <w:rsid w:val="00FC5333"/>
    <w:rsid w:val="00FD2F43"/>
    <w:rsid w:val="00FE0E2A"/>
    <w:rsid w:val="00FE3FB0"/>
    <w:rsid w:val="02C526D8"/>
    <w:rsid w:val="056E47F7"/>
    <w:rsid w:val="07F53C2F"/>
    <w:rsid w:val="088C67A4"/>
    <w:rsid w:val="0D2178E8"/>
    <w:rsid w:val="0E160FEE"/>
    <w:rsid w:val="0F6715F0"/>
    <w:rsid w:val="1739EB8D"/>
    <w:rsid w:val="1DFF3C01"/>
    <w:rsid w:val="26FE1348"/>
    <w:rsid w:val="276063DE"/>
    <w:rsid w:val="27DDA44D"/>
    <w:rsid w:val="2C8C24A9"/>
    <w:rsid w:val="2CD733FC"/>
    <w:rsid w:val="2EBFEB9C"/>
    <w:rsid w:val="3A4718F1"/>
    <w:rsid w:val="3DFD19A8"/>
    <w:rsid w:val="3DFFDBE4"/>
    <w:rsid w:val="3EF7CEEA"/>
    <w:rsid w:val="3EFD5B37"/>
    <w:rsid w:val="3EFF371A"/>
    <w:rsid w:val="40DE5309"/>
    <w:rsid w:val="449A4EA2"/>
    <w:rsid w:val="47FFA3DE"/>
    <w:rsid w:val="48D52F4C"/>
    <w:rsid w:val="5397F5FA"/>
    <w:rsid w:val="57FCC9EA"/>
    <w:rsid w:val="58F30430"/>
    <w:rsid w:val="5CC72D9A"/>
    <w:rsid w:val="5FDE2F75"/>
    <w:rsid w:val="6F7FF13C"/>
    <w:rsid w:val="6FFE8089"/>
    <w:rsid w:val="75EDB8A0"/>
    <w:rsid w:val="79EB909D"/>
    <w:rsid w:val="7BD6AC03"/>
    <w:rsid w:val="7CCB2E46"/>
    <w:rsid w:val="7DBF31BD"/>
    <w:rsid w:val="7EBF5490"/>
    <w:rsid w:val="7EDC6B19"/>
    <w:rsid w:val="7F2265CB"/>
    <w:rsid w:val="7F5FB8A0"/>
    <w:rsid w:val="7FA06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02DF77"/>
  <w15:docId w15:val="{F4AFBA0D-BE3A-4285-B3B9-9AE8DAC2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semiHidden="1" w:unhideWhenUsed="1"/>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1"/>
    </w:rPr>
  </w:style>
  <w:style w:type="paragraph" w:styleId="10">
    <w:name w:val="heading 1"/>
    <w:basedOn w:val="a2"/>
    <w:next w:val="a2"/>
    <w:qFormat/>
    <w:pPr>
      <w:keepNext/>
      <w:keepLines/>
      <w:spacing w:before="340" w:after="330" w:line="576" w:lineRule="auto"/>
      <w:jc w:val="center"/>
      <w:outlineLvl w:val="0"/>
    </w:pPr>
    <w:rPr>
      <w:b/>
      <w:kern w:val="44"/>
      <w:sz w:val="32"/>
    </w:rPr>
  </w:style>
  <w:style w:type="paragraph" w:styleId="2">
    <w:name w:val="heading 2"/>
    <w:basedOn w:val="a2"/>
    <w:next w:val="a2"/>
    <w:link w:val="20"/>
    <w:qFormat/>
    <w:pPr>
      <w:keepNext/>
      <w:keepLines/>
      <w:spacing w:before="260" w:after="260" w:line="415" w:lineRule="auto"/>
      <w:jc w:val="left"/>
      <w:outlineLvl w:val="1"/>
    </w:pPr>
    <w:rPr>
      <w:rFonts w:ascii="Arial" w:hAnsi="Arial"/>
      <w:b/>
      <w:sz w:val="30"/>
    </w:rPr>
  </w:style>
  <w:style w:type="paragraph" w:styleId="3">
    <w:name w:val="heading 3"/>
    <w:basedOn w:val="a2"/>
    <w:next w:val="a2"/>
    <w:qFormat/>
    <w:pPr>
      <w:keepNext/>
      <w:keepLines/>
      <w:spacing w:before="260" w:after="260" w:line="415" w:lineRule="auto"/>
      <w:outlineLvl w:val="2"/>
    </w:pPr>
    <w:rPr>
      <w:b/>
      <w:sz w:val="24"/>
    </w:rPr>
  </w:style>
  <w:style w:type="paragraph" w:styleId="4">
    <w:name w:val="heading 4"/>
    <w:basedOn w:val="a2"/>
    <w:next w:val="a2"/>
    <w:qFormat/>
    <w:pPr>
      <w:keepNext/>
      <w:numPr>
        <w:ilvl w:val="3"/>
        <w:numId w:val="1"/>
      </w:numPr>
      <w:spacing w:line="300" w:lineRule="auto"/>
      <w:outlineLvl w:val="3"/>
    </w:pPr>
    <w:rPr>
      <w:b/>
      <w:sz w:val="24"/>
    </w:rPr>
  </w:style>
  <w:style w:type="paragraph" w:styleId="5">
    <w:name w:val="heading 5"/>
    <w:basedOn w:val="a2"/>
    <w:next w:val="a2"/>
    <w:qFormat/>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2"/>
    <w:next w:val="a2"/>
    <w:qFormat/>
    <w:pPr>
      <w:keepNext/>
      <w:keepLines/>
      <w:numPr>
        <w:ilvl w:val="6"/>
        <w:numId w:val="1"/>
      </w:numPr>
      <w:spacing w:before="240" w:after="64" w:line="320" w:lineRule="auto"/>
      <w:outlineLvl w:val="6"/>
    </w:pPr>
    <w:rPr>
      <w:b/>
      <w:bCs/>
      <w:sz w:val="24"/>
      <w:szCs w:val="24"/>
    </w:rPr>
  </w:style>
  <w:style w:type="paragraph" w:styleId="8">
    <w:name w:val="heading 8"/>
    <w:basedOn w:val="a2"/>
    <w:next w:val="a2"/>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2"/>
    <w:next w:val="a2"/>
    <w:qFormat/>
    <w:pPr>
      <w:keepNext/>
      <w:keepLines/>
      <w:numPr>
        <w:ilvl w:val="8"/>
        <w:numId w:val="1"/>
      </w:numPr>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qFormat/>
    <w:pPr>
      <w:jc w:val="center"/>
    </w:pPr>
    <w:rPr>
      <w:rFonts w:cs="Arial"/>
    </w:rPr>
  </w:style>
  <w:style w:type="paragraph" w:styleId="a7">
    <w:name w:val="Document Map"/>
    <w:basedOn w:val="a2"/>
    <w:pPr>
      <w:shd w:val="clear" w:color="auto" w:fill="000080"/>
    </w:pPr>
  </w:style>
  <w:style w:type="paragraph" w:styleId="a8">
    <w:name w:val="annotation text"/>
    <w:basedOn w:val="a2"/>
    <w:pPr>
      <w:jc w:val="left"/>
    </w:pPr>
  </w:style>
  <w:style w:type="paragraph" w:styleId="a9">
    <w:name w:val="Body Text"/>
    <w:basedOn w:val="a2"/>
    <w:pPr>
      <w:spacing w:line="300" w:lineRule="auto"/>
    </w:pPr>
    <w:rPr>
      <w:color w:val="808080"/>
      <w:sz w:val="24"/>
      <w:u w:val="single"/>
    </w:rPr>
  </w:style>
  <w:style w:type="paragraph" w:styleId="aa">
    <w:name w:val="Body Text Indent"/>
    <w:basedOn w:val="a2"/>
    <w:pPr>
      <w:spacing w:line="300" w:lineRule="auto"/>
      <w:ind w:firstLineChars="200" w:firstLine="480"/>
    </w:pPr>
    <w:rPr>
      <w:rFonts w:ascii="宋体" w:hAnsi="宋体"/>
      <w:color w:val="808080"/>
      <w:sz w:val="24"/>
      <w:u w:val="single"/>
    </w:rPr>
  </w:style>
  <w:style w:type="paragraph" w:styleId="TOC3">
    <w:name w:val="toc 3"/>
    <w:basedOn w:val="a2"/>
    <w:next w:val="a2"/>
    <w:uiPriority w:val="39"/>
    <w:pPr>
      <w:ind w:leftChars="400" w:left="840"/>
    </w:pPr>
  </w:style>
  <w:style w:type="paragraph" w:styleId="ab">
    <w:name w:val="Date"/>
    <w:basedOn w:val="a2"/>
    <w:next w:val="a2"/>
    <w:pPr>
      <w:ind w:leftChars="2500" w:left="100"/>
    </w:pPr>
    <w:rPr>
      <w:rFonts w:ascii="Georgia" w:hAnsi="Georgia"/>
      <w:sz w:val="24"/>
    </w:rPr>
  </w:style>
  <w:style w:type="paragraph" w:styleId="21">
    <w:name w:val="Body Text Indent 2"/>
    <w:basedOn w:val="a2"/>
    <w:pPr>
      <w:spacing w:line="300" w:lineRule="auto"/>
      <w:ind w:firstLineChars="250" w:firstLine="600"/>
    </w:pPr>
    <w:rPr>
      <w:rFonts w:ascii="宋体" w:hAnsi="宋体"/>
      <w:color w:val="808080"/>
      <w:sz w:val="24"/>
      <w:u w:val="single"/>
    </w:rPr>
  </w:style>
  <w:style w:type="paragraph" w:styleId="ac">
    <w:name w:val="endnote text"/>
    <w:basedOn w:val="a2"/>
    <w:pPr>
      <w:snapToGrid w:val="0"/>
      <w:jc w:val="left"/>
    </w:pPr>
  </w:style>
  <w:style w:type="paragraph" w:styleId="ad">
    <w:name w:val="Balloon Text"/>
    <w:basedOn w:val="a2"/>
    <w:rPr>
      <w:sz w:val="18"/>
      <w:szCs w:val="18"/>
    </w:rPr>
  </w:style>
  <w:style w:type="paragraph" w:styleId="ae">
    <w:name w:val="footer"/>
    <w:basedOn w:val="a2"/>
    <w:link w:val="af"/>
    <w:uiPriority w:val="99"/>
    <w:pPr>
      <w:tabs>
        <w:tab w:val="center" w:pos="4153"/>
        <w:tab w:val="right" w:pos="8306"/>
      </w:tabs>
      <w:snapToGrid w:val="0"/>
      <w:jc w:val="left"/>
    </w:pPr>
    <w:rPr>
      <w:sz w:val="18"/>
    </w:rPr>
  </w:style>
  <w:style w:type="paragraph" w:styleId="af0">
    <w:name w:val="header"/>
    <w:basedOn w:val="a2"/>
    <w:link w:val="af1"/>
    <w:pPr>
      <w:pBdr>
        <w:bottom w:val="single" w:sz="6" w:space="1" w:color="auto"/>
      </w:pBdr>
      <w:tabs>
        <w:tab w:val="center" w:pos="4153"/>
        <w:tab w:val="right" w:pos="8306"/>
      </w:tabs>
      <w:snapToGrid w:val="0"/>
      <w:jc w:val="center"/>
    </w:pPr>
  </w:style>
  <w:style w:type="paragraph" w:styleId="TOC1">
    <w:name w:val="toc 1"/>
    <w:basedOn w:val="a2"/>
    <w:next w:val="a2"/>
    <w:uiPriority w:val="39"/>
    <w:pPr>
      <w:tabs>
        <w:tab w:val="right" w:leader="dot" w:pos="8640"/>
      </w:tabs>
      <w:spacing w:line="300" w:lineRule="auto"/>
      <w:jc w:val="left"/>
    </w:pPr>
    <w:rPr>
      <w:b/>
      <w:sz w:val="24"/>
    </w:rPr>
  </w:style>
  <w:style w:type="paragraph" w:styleId="af2">
    <w:name w:val="footnote text"/>
    <w:basedOn w:val="a2"/>
    <w:pPr>
      <w:snapToGrid w:val="0"/>
      <w:jc w:val="left"/>
    </w:pPr>
    <w:rPr>
      <w:sz w:val="18"/>
    </w:rPr>
  </w:style>
  <w:style w:type="paragraph" w:styleId="30">
    <w:name w:val="Body Text Indent 3"/>
    <w:basedOn w:val="a2"/>
    <w:pPr>
      <w:spacing w:line="300" w:lineRule="auto"/>
      <w:ind w:firstLineChars="200" w:firstLine="480"/>
    </w:pPr>
    <w:rPr>
      <w:color w:val="808080"/>
      <w:sz w:val="24"/>
    </w:rPr>
  </w:style>
  <w:style w:type="paragraph" w:styleId="TOC2">
    <w:name w:val="toc 2"/>
    <w:basedOn w:val="a2"/>
    <w:next w:val="a2"/>
    <w:uiPriority w:val="39"/>
    <w:pPr>
      <w:ind w:leftChars="200" w:left="420"/>
    </w:pPr>
    <w:rPr>
      <w:sz w:val="24"/>
    </w:rPr>
  </w:style>
  <w:style w:type="paragraph" w:styleId="HTML">
    <w:name w:val="HTML Preformatted"/>
    <w:basedOn w:val="a2"/>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3">
    <w:name w:val="Normal (Web)"/>
    <w:basedOn w:val="a2"/>
    <w:uiPriority w:val="99"/>
    <w:semiHidden/>
    <w:unhideWhenUsed/>
    <w:pPr>
      <w:spacing w:beforeAutospacing="1" w:afterAutospacing="1"/>
      <w:jc w:val="left"/>
    </w:pPr>
    <w:rPr>
      <w:kern w:val="0"/>
      <w:sz w:val="24"/>
    </w:rPr>
  </w:style>
  <w:style w:type="paragraph" w:styleId="af4">
    <w:name w:val="Title"/>
    <w:basedOn w:val="a2"/>
    <w:link w:val="af5"/>
    <w:qFormat/>
    <w:pPr>
      <w:jc w:val="center"/>
    </w:pPr>
    <w:rPr>
      <w:b/>
      <w:sz w:val="32"/>
    </w:rPr>
  </w:style>
  <w:style w:type="paragraph" w:styleId="af6">
    <w:name w:val="annotation subject"/>
    <w:basedOn w:val="a8"/>
    <w:next w:val="a8"/>
    <w:rPr>
      <w:b/>
      <w:bCs/>
    </w:rPr>
  </w:style>
  <w:style w:type="paragraph" w:styleId="22">
    <w:name w:val="Body Text First Indent 2"/>
    <w:basedOn w:val="aa"/>
    <w:pPr>
      <w:spacing w:after="120" w:line="240" w:lineRule="auto"/>
      <w:ind w:leftChars="200" w:left="420" w:firstLine="420"/>
    </w:pPr>
    <w:rPr>
      <w:rFonts w:ascii="Times New Roman" w:hAnsi="Times New Roman"/>
      <w:color w:val="auto"/>
      <w:sz w:val="21"/>
      <w:u w:val="none"/>
    </w:rPr>
  </w:style>
  <w:style w:type="table" w:styleId="af7">
    <w:name w:val="Table Grid"/>
    <w:basedOn w:val="a4"/>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3"/>
  </w:style>
  <w:style w:type="character" w:styleId="af9">
    <w:name w:val="FollowedHyperlink"/>
    <w:rPr>
      <w:color w:val="800080"/>
      <w:u w:val="single"/>
    </w:rPr>
  </w:style>
  <w:style w:type="character" w:styleId="afa">
    <w:name w:val="Hyperlink"/>
    <w:uiPriority w:val="99"/>
    <w:rPr>
      <w:color w:val="0000FF"/>
      <w:u w:val="single"/>
    </w:rPr>
  </w:style>
  <w:style w:type="character" w:styleId="afb">
    <w:name w:val="annotation reference"/>
    <w:rPr>
      <w:sz w:val="21"/>
      <w:szCs w:val="21"/>
    </w:rPr>
  </w:style>
  <w:style w:type="character" w:styleId="afc">
    <w:name w:val="footnote reference"/>
    <w:rPr>
      <w:vertAlign w:val="superscript"/>
    </w:rPr>
  </w:style>
  <w:style w:type="character" w:customStyle="1" w:styleId="20">
    <w:name w:val="标题 2 字符"/>
    <w:link w:val="2"/>
    <w:rPr>
      <w:rFonts w:ascii="Arial" w:eastAsia="宋体" w:hAnsi="Arial"/>
      <w:b/>
      <w:kern w:val="2"/>
      <w:sz w:val="30"/>
      <w:lang w:val="en-US" w:eastAsia="zh-CN" w:bidi="ar-SA"/>
    </w:rPr>
  </w:style>
  <w:style w:type="character" w:customStyle="1" w:styleId="apple-style-span">
    <w:name w:val="apple-style-span"/>
    <w:basedOn w:val="a3"/>
  </w:style>
  <w:style w:type="character" w:customStyle="1" w:styleId="af1">
    <w:name w:val="页眉 字符"/>
    <w:link w:val="af0"/>
    <w:rPr>
      <w:kern w:val="2"/>
      <w:sz w:val="21"/>
    </w:rPr>
  </w:style>
  <w:style w:type="character" w:customStyle="1" w:styleId="af">
    <w:name w:val="页脚 字符"/>
    <w:link w:val="ae"/>
    <w:uiPriority w:val="99"/>
    <w:rPr>
      <w:kern w:val="2"/>
      <w:sz w:val="18"/>
    </w:rPr>
  </w:style>
  <w:style w:type="character" w:customStyle="1" w:styleId="Char">
    <w:name w:val="论文正文 Char"/>
    <w:link w:val="afd"/>
    <w:rPr>
      <w:sz w:val="24"/>
    </w:rPr>
  </w:style>
  <w:style w:type="paragraph" w:customStyle="1" w:styleId="afd">
    <w:name w:val="论文正文"/>
    <w:basedOn w:val="a2"/>
    <w:link w:val="Char"/>
    <w:pPr>
      <w:widowControl/>
      <w:spacing w:line="300" w:lineRule="auto"/>
      <w:ind w:firstLineChars="200" w:firstLine="480"/>
    </w:pPr>
    <w:rPr>
      <w:sz w:val="24"/>
    </w:rPr>
  </w:style>
  <w:style w:type="character" w:customStyle="1" w:styleId="px14">
    <w:name w:val="px14"/>
    <w:basedOn w:val="a3"/>
  </w:style>
  <w:style w:type="character" w:customStyle="1" w:styleId="CharChar">
    <w:name w:val="正文二级标题 Char Char"/>
    <w:link w:val="a0"/>
    <w:rPr>
      <w:rFonts w:ascii="Arial" w:eastAsia="宋体" w:hAnsi="Arial"/>
      <w:b/>
      <w:kern w:val="2"/>
      <w:sz w:val="24"/>
      <w:lang w:val="en-US" w:eastAsia="zh-CN" w:bidi="ar-SA"/>
    </w:rPr>
  </w:style>
  <w:style w:type="paragraph" w:customStyle="1" w:styleId="a0">
    <w:name w:val="正文二级标题"/>
    <w:basedOn w:val="2"/>
    <w:next w:val="a2"/>
    <w:link w:val="CharChar"/>
    <w:pPr>
      <w:keepNext w:val="0"/>
      <w:widowControl/>
      <w:numPr>
        <w:ilvl w:val="1"/>
        <w:numId w:val="2"/>
      </w:numPr>
      <w:spacing w:beforeLines="50" w:before="156" w:after="0" w:line="300" w:lineRule="auto"/>
      <w:outlineLvl w:val="2"/>
    </w:pPr>
    <w:rPr>
      <w:rFonts w:ascii="Times New Roman" w:hAnsi="Times New Roman"/>
      <w:sz w:val="24"/>
    </w:rPr>
  </w:style>
  <w:style w:type="character" w:customStyle="1" w:styleId="af5">
    <w:name w:val="标题 字符"/>
    <w:link w:val="af4"/>
    <w:rPr>
      <w:b/>
      <w:kern w:val="2"/>
      <w:sz w:val="32"/>
    </w:rPr>
  </w:style>
  <w:style w:type="paragraph" w:styleId="afe">
    <w:name w:val="List Paragraph"/>
    <w:basedOn w:val="a2"/>
    <w:qFormat/>
    <w:pPr>
      <w:ind w:firstLineChars="200" w:firstLine="420"/>
    </w:pPr>
    <w:rPr>
      <w:rFonts w:ascii="Calibri" w:hAnsi="Calibri"/>
    </w:rPr>
  </w:style>
  <w:style w:type="paragraph" w:customStyle="1" w:styleId="a1">
    <w:name w:val="正文三级标题"/>
    <w:basedOn w:val="3"/>
    <w:next w:val="a2"/>
    <w:pPr>
      <w:keepNext w:val="0"/>
      <w:widowControl/>
      <w:numPr>
        <w:ilvl w:val="2"/>
        <w:numId w:val="2"/>
      </w:numPr>
      <w:tabs>
        <w:tab w:val="left" w:pos="720"/>
      </w:tabs>
      <w:spacing w:beforeLines="50" w:before="50" w:after="0" w:line="300" w:lineRule="auto"/>
      <w:ind w:left="720"/>
      <w:jc w:val="left"/>
    </w:pPr>
  </w:style>
  <w:style w:type="paragraph" w:customStyle="1" w:styleId="aff">
    <w:name w:val="页眉，没有横线的页眉"/>
    <w:basedOn w:val="af0"/>
    <w:pPr>
      <w:pBdr>
        <w:bottom w:val="none" w:sz="0" w:space="0" w:color="auto"/>
      </w:pBdr>
    </w:pPr>
  </w:style>
  <w:style w:type="paragraph" w:customStyle="1" w:styleId="a">
    <w:name w:val="正文一级标题"/>
    <w:basedOn w:val="10"/>
    <w:next w:val="a0"/>
    <w:pPr>
      <w:keepNext w:val="0"/>
      <w:widowControl/>
      <w:numPr>
        <w:numId w:val="2"/>
      </w:numPr>
      <w:spacing w:beforeLines="50" w:before="156" w:after="0" w:line="300" w:lineRule="auto"/>
      <w:outlineLvl w:val="1"/>
    </w:pPr>
    <w:rPr>
      <w:rFonts w:cs="宋体"/>
      <w:bCs/>
      <w:sz w:val="28"/>
    </w:rPr>
  </w:style>
  <w:style w:type="paragraph" w:customStyle="1" w:styleId="051">
    <w:name w:val="样式 正文三级标题 + 段前: 0.5 行1"/>
    <w:basedOn w:val="a1"/>
    <w:pPr>
      <w:ind w:left="0" w:firstLine="0"/>
    </w:pPr>
    <w:rPr>
      <w:rFonts w:cs="宋体"/>
      <w:bCs/>
    </w:rPr>
  </w:style>
  <w:style w:type="paragraph" w:customStyle="1" w:styleId="aff0">
    <w:name w:val="组成部分标题"/>
    <w:basedOn w:val="af4"/>
    <w:pPr>
      <w:spacing w:beforeLines="50" w:before="156" w:line="300" w:lineRule="auto"/>
      <w:outlineLvl w:val="0"/>
    </w:pPr>
    <w:rPr>
      <w:rFonts w:eastAsia="黑体"/>
      <w:sz w:val="36"/>
    </w:rPr>
  </w:style>
  <w:style w:type="paragraph" w:customStyle="1" w:styleId="aff1">
    <w:name w:val="没有横线页眉"/>
    <w:basedOn w:val="af0"/>
    <w:pPr>
      <w:pBdr>
        <w:bottom w:val="none" w:sz="0" w:space="0" w:color="auto"/>
      </w:pBdr>
    </w:pPr>
  </w:style>
  <w:style w:type="paragraph" w:customStyle="1" w:styleId="05">
    <w:name w:val="样式 正文二级标题 + 段前: 0.5 行"/>
    <w:basedOn w:val="a0"/>
    <w:rPr>
      <w:rFonts w:cs="宋体"/>
      <w:bCs/>
    </w:rPr>
  </w:style>
  <w:style w:type="paragraph" w:customStyle="1" w:styleId="1">
    <w:name w:val="样式1"/>
    <w:basedOn w:val="a2"/>
    <w:pPr>
      <w:numPr>
        <w:ilvl w:val="1"/>
        <w:numId w:val="3"/>
      </w:numPr>
    </w:pPr>
  </w:style>
  <w:style w:type="paragraph" w:customStyle="1" w:styleId="050">
    <w:name w:val="样式 正文三级标题 + 段前: 0.5 行"/>
    <w:basedOn w:val="a1"/>
    <w:rPr>
      <w:rFonts w:cs="宋体"/>
      <w:bCs/>
    </w:rPr>
  </w:style>
  <w:style w:type="paragraph" w:customStyle="1" w:styleId="TOC10">
    <w:name w:val="TOC 标题1"/>
    <w:basedOn w:val="10"/>
    <w:next w:val="a2"/>
    <w:uiPriority w:val="39"/>
    <w:semiHidden/>
    <w:unhideWhenUsed/>
    <w:qFormat/>
    <w:pPr>
      <w:widowControl/>
      <w:spacing w:before="480" w:after="0" w:line="276" w:lineRule="auto"/>
      <w:jc w:val="left"/>
      <w:outlineLvl w:val="9"/>
    </w:pPr>
    <w:rPr>
      <w:rFonts w:ascii="Cambria" w:hAnsi="Cambria"/>
      <w:bCs/>
      <w:color w:val="365F91"/>
      <w:kern w:val="0"/>
      <w:sz w:val="28"/>
      <w:szCs w:val="28"/>
    </w:rPr>
  </w:style>
  <w:style w:type="paragraph" w:customStyle="1" w:styleId="022">
    <w:name w:val="正文022"/>
    <w:basedOn w:val="afd"/>
    <w:qFormat/>
    <w:pPr>
      <w:spacing w:before="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1913</Words>
  <Characters>10910</Characters>
  <Application>Microsoft Office Word</Application>
  <DocSecurity>0</DocSecurity>
  <Lines>90</Lines>
  <Paragraphs>25</Paragraphs>
  <ScaleCrop>false</ScaleCrop>
  <Company>Zengcheng College, SCNU</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广东省产业结构与人力资源结构的互动关系</dc:title>
  <dc:creator>Guangyu.WU;mm</dc:creator>
  <cp:lastModifiedBy>Vitan Yeung</cp:lastModifiedBy>
  <cp:revision>22</cp:revision>
  <cp:lastPrinted>2019-03-17T02:42:00Z</cp:lastPrinted>
  <dcterms:created xsi:type="dcterms:W3CDTF">2019-06-13T07:13:00Z</dcterms:created>
  <dcterms:modified xsi:type="dcterms:W3CDTF">2019-06-28T06:43:00Z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